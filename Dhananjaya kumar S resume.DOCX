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FFFFFF"/>
  <w:body>
    <w:tbl>
      <w:tblPr>
        <w:tblStyle w:val="documenttopsection"/>
        <w:tblW w:w="11490" w:type="dxa"/>
        <w:tblCellSpacing w:w="0" w:type="dxa"/>
        <w:tblLayout w:type="fixed"/>
        <w:tblCellMar>
          <w:left w:w="0" w:type="dxa"/>
          <w:right w:w="0" w:type="dxa"/>
        </w:tblCellMar>
        <w:tblLook w:val="05E0"/>
      </w:tblPr>
      <w:tblGrid>
        <w:gridCol w:w="11134"/>
        <w:gridCol w:w="356"/>
      </w:tblGrid>
      <w:tr w:rsidR="00A61E42" w:rsidTr="00F65AA5">
        <w:trPr>
          <w:trHeight w:val="2700"/>
          <w:tblCellSpacing w:w="0" w:type="dxa"/>
        </w:trPr>
        <w:tc>
          <w:tcPr>
            <w:tcW w:w="11134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A61E42" w:rsidRPr="00F65AA5" w:rsidRDefault="003F474C" w:rsidP="00F65AA5">
            <w:pPr>
              <w:pStyle w:val="documentname"/>
              <w:pBdr>
                <w:bottom w:val="none" w:sz="0" w:space="0" w:color="auto"/>
              </w:pBdr>
              <w:spacing w:line="240" w:lineRule="auto"/>
              <w:rPr>
                <w:rStyle w:val="documentleft-box"/>
                <w:rFonts w:ascii="Century Gothic" w:eastAsia="Century Gothic" w:hAnsi="Century Gothic" w:cs="Century Gothic"/>
                <w:sz w:val="56"/>
                <w:szCs w:val="56"/>
              </w:rPr>
            </w:pPr>
            <w:r w:rsidRPr="00F65AA5">
              <w:rPr>
                <w:rStyle w:val="span"/>
                <w:rFonts w:ascii="Century Gothic" w:eastAsia="Century Gothic" w:hAnsi="Century Gothic" w:cs="Century Gothic"/>
                <w:sz w:val="56"/>
                <w:szCs w:val="56"/>
              </w:rPr>
              <w:t>Dhananjaya Kumar S</w:t>
            </w:r>
          </w:p>
          <w:tbl>
            <w:tblPr>
              <w:tblStyle w:val="documentaddress"/>
              <w:tblW w:w="0" w:type="auto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/>
            </w:tblPr>
            <w:tblGrid>
              <w:gridCol w:w="5567"/>
              <w:gridCol w:w="5567"/>
            </w:tblGrid>
            <w:tr w:rsidR="00A61E42" w:rsidTr="00F65AA5">
              <w:trPr>
                <w:trHeight w:val="1680"/>
                <w:tblCellSpacing w:w="0" w:type="dxa"/>
              </w:trPr>
              <w:tc>
                <w:tcPr>
                  <w:tcW w:w="5567" w:type="dxa"/>
                  <w:noWrap/>
                  <w:tcMar>
                    <w:top w:w="3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tbl>
                  <w:tblPr>
                    <w:tblStyle w:val="documenticonInnerTable"/>
                    <w:tblW w:w="0" w:type="auto"/>
                    <w:tblCellSpacing w:w="0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5E0"/>
                  </w:tblPr>
                  <w:tblGrid>
                    <w:gridCol w:w="493"/>
                    <w:gridCol w:w="5074"/>
                  </w:tblGrid>
                  <w:tr w:rsidR="00A61E42" w:rsidTr="00F65AA5">
                    <w:trPr>
                      <w:trHeight w:val="416"/>
                      <w:tblCellSpacing w:w="0" w:type="dxa"/>
                    </w:trPr>
                    <w:tc>
                      <w:tcPr>
                        <w:tcW w:w="493" w:type="dxa"/>
                        <w:tcMar>
                          <w:top w:w="0" w:type="dxa"/>
                          <w:left w:w="0" w:type="dxa"/>
                          <w:bottom w:w="140" w:type="dxa"/>
                          <w:right w:w="0" w:type="dxa"/>
                        </w:tcMar>
                        <w:hideMark/>
                      </w:tcPr>
                      <w:p w:rsidR="00A61E42" w:rsidRDefault="00F65AA5" w:rsidP="00F65AA5">
                        <w:pPr>
                          <w:spacing w:line="240" w:lineRule="auto"/>
                          <w:rPr>
                            <w:rStyle w:val="documentaddressLeft"/>
                            <w:rFonts w:ascii="Century Gothic" w:eastAsia="Century Gothic" w:hAnsi="Century Gothic" w:cs="Century Gothic"/>
                            <w:sz w:val="22"/>
                            <w:szCs w:val="22"/>
                          </w:rPr>
                        </w:pPr>
                        <w:r w:rsidRPr="00F65AA5">
                          <w:rPr>
                            <w:rStyle w:val="documentaddressLeft"/>
                            <w:rFonts w:ascii="Century Gothic" w:eastAsia="Century Gothic" w:hAnsi="Century Gothic" w:cs="Century Gothic"/>
                            <w:noProof/>
                            <w:sz w:val="22"/>
                            <w:szCs w:val="22"/>
                          </w:rPr>
                          <w:drawing>
                            <wp:inline distT="0" distB="0" distL="0" distR="0">
                              <wp:extent cx="256669" cy="256289"/>
                              <wp:effectExtent l="0" t="0" r="0" b="0"/>
                              <wp:docPr id="17" name="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234524655" name="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7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256669" cy="256289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5074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p w:rsidR="00A61E42" w:rsidRDefault="00053021" w:rsidP="00F65AA5">
                        <w:pPr>
                          <w:pStyle w:val="documentasposeztyaddresstable"/>
                          <w:spacing w:line="240" w:lineRule="auto"/>
                          <w:rPr>
                            <w:rStyle w:val="documenticonRowicoTxt"/>
                            <w:rFonts w:ascii="Century Gothic" w:eastAsia="Century Gothic" w:hAnsi="Century Gothic" w:cs="Century Gothic"/>
                            <w:sz w:val="22"/>
                            <w:szCs w:val="22"/>
                          </w:rPr>
                        </w:pPr>
                        <w:hyperlink r:id="rId8" w:history="1">
                          <w:r w:rsidR="00F65AA5" w:rsidRPr="004A4764">
                            <w:rPr>
                              <w:rStyle w:val="Hyperlink"/>
                              <w:rFonts w:ascii="Century Gothic" w:eastAsia="Century Gothic" w:hAnsi="Century Gothic" w:cs="Century Gothic"/>
                              <w:sz w:val="22"/>
                              <w:szCs w:val="22"/>
                            </w:rPr>
                            <w:t>Dhananjayakumars.xworkz@gmail.com</w:t>
                          </w:r>
                        </w:hyperlink>
                      </w:p>
                    </w:tc>
                  </w:tr>
                </w:tbl>
                <w:p w:rsidR="00A61E42" w:rsidRDefault="00A61E42" w:rsidP="00F65AA5">
                  <w:pPr>
                    <w:spacing w:line="240" w:lineRule="auto"/>
                    <w:rPr>
                      <w:vanish/>
                    </w:rPr>
                  </w:pPr>
                </w:p>
                <w:tbl>
                  <w:tblPr>
                    <w:tblStyle w:val="documenticonInnerTable"/>
                    <w:tblW w:w="0" w:type="auto"/>
                    <w:tblCellSpacing w:w="0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5E0"/>
                  </w:tblPr>
                  <w:tblGrid>
                    <w:gridCol w:w="493"/>
                    <w:gridCol w:w="5074"/>
                  </w:tblGrid>
                  <w:tr w:rsidR="00A61E42" w:rsidTr="00F65AA5">
                    <w:trPr>
                      <w:trHeight w:val="416"/>
                      <w:tblCellSpacing w:w="0" w:type="dxa"/>
                    </w:trPr>
                    <w:tc>
                      <w:tcPr>
                        <w:tcW w:w="493" w:type="dxa"/>
                        <w:tcMar>
                          <w:top w:w="0" w:type="dxa"/>
                          <w:left w:w="0" w:type="dxa"/>
                          <w:bottom w:w="140" w:type="dxa"/>
                          <w:right w:w="0" w:type="dxa"/>
                        </w:tcMar>
                        <w:hideMark/>
                      </w:tcPr>
                      <w:p w:rsidR="00A61E42" w:rsidRDefault="003F474C" w:rsidP="00F65AA5">
                        <w:pPr>
                          <w:spacing w:line="240" w:lineRule="auto"/>
                          <w:rPr>
                            <w:rStyle w:val="documentaddressLeft"/>
                            <w:rFonts w:ascii="Century Gothic" w:eastAsia="Century Gothic" w:hAnsi="Century Gothic" w:cs="Century Gothic"/>
                            <w:sz w:val="22"/>
                            <w:szCs w:val="22"/>
                          </w:rPr>
                        </w:pPr>
                        <w:r>
                          <w:rPr>
                            <w:rStyle w:val="documenticonRowiconSvg"/>
                            <w:rFonts w:ascii="Century Gothic" w:eastAsia="Century Gothic" w:hAnsi="Century Gothic" w:cs="Century Gothic"/>
                            <w:noProof/>
                            <w:sz w:val="22"/>
                            <w:szCs w:val="22"/>
                          </w:rPr>
                          <w:drawing>
                            <wp:inline distT="0" distB="0" distL="0" distR="0">
                              <wp:extent cx="256669" cy="256289"/>
                              <wp:effectExtent l="0" t="0" r="0" b="0"/>
                              <wp:docPr id="100003" name="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221407686" name="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9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256669" cy="256289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5074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p w:rsidR="00A61E42" w:rsidRDefault="00F65AA5" w:rsidP="00F65AA5">
                        <w:pPr>
                          <w:pStyle w:val="documentasposeztyaddresstable"/>
                          <w:spacing w:line="240" w:lineRule="auto"/>
                          <w:rPr>
                            <w:rStyle w:val="documenticonRowicoTxt"/>
                            <w:rFonts w:ascii="Century Gothic" w:eastAsia="Century Gothic" w:hAnsi="Century Gothic" w:cs="Century Gothic"/>
                            <w:sz w:val="22"/>
                            <w:szCs w:val="22"/>
                          </w:rPr>
                        </w:pP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sz w:val="22"/>
                            <w:szCs w:val="22"/>
                          </w:rPr>
                          <w:t>+91-709067</w:t>
                        </w:r>
                        <w:r w:rsidR="003F474C">
                          <w:rPr>
                            <w:rStyle w:val="span"/>
                            <w:rFonts w:ascii="Century Gothic" w:eastAsia="Century Gothic" w:hAnsi="Century Gothic" w:cs="Century Gothic"/>
                            <w:sz w:val="22"/>
                            <w:szCs w:val="22"/>
                          </w:rPr>
                          <w:t>7655</w:t>
                        </w:r>
                        <w:r w:rsidR="003F474C">
                          <w:rPr>
                            <w:rStyle w:val="documenticonRowicoTxt"/>
                            <w:rFonts w:ascii="Century Gothic" w:eastAsia="Century Gothic" w:hAnsi="Century Gothic" w:cs="Century Gothic"/>
                            <w:sz w:val="22"/>
                            <w:szCs w:val="22"/>
                          </w:rPr>
                          <w:t xml:space="preserve"> </w:t>
                        </w:r>
                      </w:p>
                    </w:tc>
                  </w:tr>
                </w:tbl>
                <w:p w:rsidR="00A61E42" w:rsidRDefault="00A61E42" w:rsidP="00F65AA5">
                  <w:pPr>
                    <w:spacing w:line="240" w:lineRule="auto"/>
                    <w:rPr>
                      <w:vanish/>
                    </w:rPr>
                  </w:pPr>
                </w:p>
                <w:tbl>
                  <w:tblPr>
                    <w:tblStyle w:val="documenticonInnerTable"/>
                    <w:tblW w:w="0" w:type="auto"/>
                    <w:tblCellSpacing w:w="0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5E0"/>
                  </w:tblPr>
                  <w:tblGrid>
                    <w:gridCol w:w="493"/>
                    <w:gridCol w:w="5074"/>
                  </w:tblGrid>
                  <w:tr w:rsidR="00A61E42" w:rsidTr="00F65AA5">
                    <w:trPr>
                      <w:trHeight w:val="416"/>
                      <w:tblCellSpacing w:w="0" w:type="dxa"/>
                    </w:trPr>
                    <w:tc>
                      <w:tcPr>
                        <w:tcW w:w="493" w:type="dxa"/>
                        <w:tcMar>
                          <w:top w:w="0" w:type="dxa"/>
                          <w:left w:w="0" w:type="dxa"/>
                          <w:bottom w:w="140" w:type="dxa"/>
                          <w:right w:w="0" w:type="dxa"/>
                        </w:tcMar>
                        <w:hideMark/>
                      </w:tcPr>
                      <w:p w:rsidR="00A61E42" w:rsidRDefault="00F65AA5" w:rsidP="00F65AA5">
                        <w:pPr>
                          <w:spacing w:line="240" w:lineRule="auto"/>
                          <w:rPr>
                            <w:rStyle w:val="documentaddressLeft"/>
                            <w:rFonts w:ascii="Century Gothic" w:eastAsia="Century Gothic" w:hAnsi="Century Gothic" w:cs="Century Gothic"/>
                            <w:sz w:val="22"/>
                            <w:szCs w:val="22"/>
                          </w:rPr>
                        </w:pPr>
                        <w:r w:rsidRPr="00F65AA5">
                          <w:rPr>
                            <w:rStyle w:val="documenticonRowiconSvg"/>
                            <w:rFonts w:ascii="Century Gothic" w:eastAsia="Century Gothic" w:hAnsi="Century Gothic" w:cs="Century Gothic"/>
                            <w:noProof/>
                            <w:sz w:val="22"/>
                            <w:szCs w:val="22"/>
                          </w:rPr>
                          <w:drawing>
                            <wp:inline distT="0" distB="0" distL="0" distR="0">
                              <wp:extent cx="256669" cy="256289"/>
                              <wp:effectExtent l="0" t="0" r="0" b="0"/>
                              <wp:docPr id="15" name="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2058822777" name="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1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256669" cy="256289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5074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p w:rsidR="00A61E42" w:rsidRDefault="00F65AA5" w:rsidP="00F65AA5">
                        <w:pPr>
                          <w:pStyle w:val="documentasposeztyaddresstable"/>
                          <w:spacing w:line="240" w:lineRule="auto"/>
                          <w:rPr>
                            <w:rStyle w:val="documenticonRowicoTxt"/>
                            <w:rFonts w:ascii="Century Gothic" w:eastAsia="Century Gothic" w:hAnsi="Century Gothic" w:cs="Century Gothic"/>
                            <w:sz w:val="22"/>
                            <w:szCs w:val="22"/>
                          </w:rPr>
                        </w:pP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sz w:val="22"/>
                            <w:szCs w:val="22"/>
                          </w:rPr>
                          <w:t>Bhadravathi,Shivamogga -577301</w:t>
                        </w:r>
                      </w:p>
                    </w:tc>
                  </w:tr>
                </w:tbl>
                <w:p w:rsidR="00A61E42" w:rsidRDefault="00A61E42" w:rsidP="00F65AA5">
                  <w:pPr>
                    <w:spacing w:line="240" w:lineRule="auto"/>
                    <w:rPr>
                      <w:rStyle w:val="documentaddressLeft"/>
                      <w:rFonts w:ascii="Century Gothic" w:eastAsia="Century Gothic" w:hAnsi="Century Gothic" w:cs="Century Gothic"/>
                      <w:sz w:val="22"/>
                      <w:szCs w:val="22"/>
                    </w:rPr>
                  </w:pPr>
                </w:p>
              </w:tc>
              <w:tc>
                <w:tcPr>
                  <w:tcW w:w="5567" w:type="dxa"/>
                  <w:noWrap/>
                  <w:tcMar>
                    <w:top w:w="3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tbl>
                  <w:tblPr>
                    <w:tblStyle w:val="documenticonInnerTable"/>
                    <w:tblW w:w="0" w:type="auto"/>
                    <w:tblCellSpacing w:w="0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5E0"/>
                  </w:tblPr>
                  <w:tblGrid>
                    <w:gridCol w:w="493"/>
                    <w:gridCol w:w="5074"/>
                  </w:tblGrid>
                  <w:tr w:rsidR="00A61E42" w:rsidTr="00F65AA5">
                    <w:trPr>
                      <w:trHeight w:val="416"/>
                      <w:tblCellSpacing w:w="0" w:type="dxa"/>
                    </w:trPr>
                    <w:tc>
                      <w:tcPr>
                        <w:tcW w:w="493" w:type="dxa"/>
                        <w:tcMar>
                          <w:top w:w="0" w:type="dxa"/>
                          <w:left w:w="0" w:type="dxa"/>
                          <w:bottom w:w="140" w:type="dxa"/>
                          <w:right w:w="0" w:type="dxa"/>
                        </w:tcMar>
                        <w:hideMark/>
                      </w:tcPr>
                      <w:p w:rsidR="00A61E42" w:rsidRDefault="003F474C" w:rsidP="00F65AA5">
                        <w:pPr>
                          <w:spacing w:line="240" w:lineRule="auto"/>
                          <w:rPr>
                            <w:rStyle w:val="documentaddressRight"/>
                            <w:rFonts w:ascii="Century Gothic" w:eastAsia="Century Gothic" w:hAnsi="Century Gothic" w:cs="Century Gothic"/>
                            <w:sz w:val="22"/>
                            <w:szCs w:val="22"/>
                          </w:rPr>
                        </w:pPr>
                        <w:r>
                          <w:rPr>
                            <w:rStyle w:val="documenticonRowiconSvg"/>
                            <w:rFonts w:ascii="Century Gothic" w:eastAsia="Century Gothic" w:hAnsi="Century Gothic" w:cs="Century Gothic"/>
                            <w:noProof/>
                            <w:sz w:val="22"/>
                            <w:szCs w:val="22"/>
                          </w:rPr>
                          <w:drawing>
                            <wp:inline distT="0" distB="0" distL="0" distR="0">
                              <wp:extent cx="256669" cy="256289"/>
                              <wp:effectExtent l="0" t="0" r="0" b="0"/>
                              <wp:docPr id="100005" name="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500600300" name="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11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256669" cy="256289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5074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p w:rsidR="00A61E42" w:rsidRDefault="00053021" w:rsidP="00F65AA5">
                        <w:pPr>
                          <w:pStyle w:val="documentasposeztyaddresstable"/>
                          <w:spacing w:line="240" w:lineRule="auto"/>
                          <w:rPr>
                            <w:rStyle w:val="documenticonRowicoTxt"/>
                            <w:rFonts w:ascii="Century Gothic" w:eastAsia="Century Gothic" w:hAnsi="Century Gothic" w:cs="Century Gothic"/>
                            <w:sz w:val="22"/>
                            <w:szCs w:val="22"/>
                          </w:rPr>
                        </w:pPr>
                        <w:hyperlink r:id="rId12" w:history="1">
                          <w:r w:rsidR="00A65EAD" w:rsidRPr="00A65EAD">
                            <w:rPr>
                              <w:rStyle w:val="Hyperlink"/>
                              <w:rFonts w:ascii="Century Gothic" w:eastAsia="Century Gothic" w:hAnsi="Century Gothic" w:cs="Century Gothic"/>
                              <w:sz w:val="22"/>
                              <w:szCs w:val="22"/>
                            </w:rPr>
                            <w:t>https://www.linkedin.com/in/dhananjaya-kumar-s-345219200/</w:t>
                          </w:r>
                        </w:hyperlink>
                      </w:p>
                    </w:tc>
                  </w:tr>
                </w:tbl>
                <w:p w:rsidR="00A61E42" w:rsidRDefault="00A61E42" w:rsidP="00F65AA5">
                  <w:pPr>
                    <w:spacing w:line="240" w:lineRule="auto"/>
                    <w:rPr>
                      <w:vanish/>
                    </w:rPr>
                  </w:pPr>
                </w:p>
                <w:tbl>
                  <w:tblPr>
                    <w:tblStyle w:val="documenticonInnerTable"/>
                    <w:tblW w:w="0" w:type="auto"/>
                    <w:tblCellSpacing w:w="0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5E0"/>
                  </w:tblPr>
                  <w:tblGrid>
                    <w:gridCol w:w="493"/>
                    <w:gridCol w:w="5074"/>
                  </w:tblGrid>
                  <w:tr w:rsidR="00A61E42" w:rsidTr="00F65AA5">
                    <w:trPr>
                      <w:trHeight w:val="416"/>
                      <w:tblCellSpacing w:w="0" w:type="dxa"/>
                    </w:trPr>
                    <w:tc>
                      <w:tcPr>
                        <w:tcW w:w="493" w:type="dxa"/>
                        <w:tcMar>
                          <w:top w:w="0" w:type="dxa"/>
                          <w:left w:w="0" w:type="dxa"/>
                          <w:bottom w:w="140" w:type="dxa"/>
                          <w:right w:w="0" w:type="dxa"/>
                        </w:tcMar>
                        <w:hideMark/>
                      </w:tcPr>
                      <w:p w:rsidR="00A61E42" w:rsidRDefault="003F474C" w:rsidP="00F65AA5">
                        <w:pPr>
                          <w:spacing w:line="240" w:lineRule="auto"/>
                          <w:rPr>
                            <w:rStyle w:val="documentaddressRight"/>
                            <w:rFonts w:ascii="Century Gothic" w:eastAsia="Century Gothic" w:hAnsi="Century Gothic" w:cs="Century Gothic"/>
                            <w:sz w:val="22"/>
                            <w:szCs w:val="22"/>
                          </w:rPr>
                        </w:pPr>
                        <w:r>
                          <w:rPr>
                            <w:rStyle w:val="documenticonRowiconSvg"/>
                            <w:rFonts w:ascii="Century Gothic" w:eastAsia="Century Gothic" w:hAnsi="Century Gothic" w:cs="Century Gothic"/>
                            <w:noProof/>
                            <w:sz w:val="22"/>
                            <w:szCs w:val="22"/>
                          </w:rPr>
                          <w:drawing>
                            <wp:inline distT="0" distB="0" distL="0" distR="0">
                              <wp:extent cx="256669" cy="256289"/>
                              <wp:effectExtent l="0" t="0" r="0" b="0"/>
                              <wp:docPr id="100006" name="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34853617" name="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13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256669" cy="256289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5074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p w:rsidR="00A61E42" w:rsidRDefault="00F65AA5" w:rsidP="00F65AA5">
                        <w:pPr>
                          <w:pStyle w:val="documentasposeztyaddresstable"/>
                          <w:spacing w:line="240" w:lineRule="auto"/>
                          <w:rPr>
                            <w:rStyle w:val="documenticonRowicoTxt"/>
                            <w:rFonts w:ascii="Century Gothic" w:eastAsia="Century Gothic" w:hAnsi="Century Gothic" w:cs="Century Gothic"/>
                            <w:sz w:val="22"/>
                            <w:szCs w:val="22"/>
                          </w:rPr>
                        </w:pPr>
                        <w:r>
                          <w:rPr>
                            <w:rStyle w:val="documenticonRowicoTxt"/>
                            <w:rFonts w:ascii="Century Gothic" w:eastAsia="Century Gothic" w:hAnsi="Century Gothic" w:cs="Century Gothic"/>
                            <w:sz w:val="22"/>
                            <w:szCs w:val="22"/>
                          </w:rPr>
                          <w:t>GitHub-</w:t>
                        </w:r>
                        <w:r>
                          <w:t xml:space="preserve"> </w:t>
                        </w:r>
                        <w:hyperlink r:id="rId14" w:history="1">
                          <w:r w:rsidRPr="002679BF">
                            <w:rPr>
                              <w:rStyle w:val="Hyperlink"/>
                              <w:rFonts w:ascii="Century Gothic" w:eastAsia="Century Gothic" w:hAnsi="Century Gothic" w:cs="Century Gothic"/>
                              <w:sz w:val="22"/>
                              <w:szCs w:val="22"/>
                            </w:rPr>
                            <w:t>https://github.com/Dhananjayakumars</w:t>
                          </w:r>
                        </w:hyperlink>
                      </w:p>
                    </w:tc>
                  </w:tr>
                </w:tbl>
                <w:p w:rsidR="00A61E42" w:rsidRDefault="00A61E42" w:rsidP="00F65AA5">
                  <w:pPr>
                    <w:spacing w:line="240" w:lineRule="auto"/>
                    <w:rPr>
                      <w:rStyle w:val="documentaddressRight"/>
                      <w:rFonts w:ascii="Century Gothic" w:eastAsia="Century Gothic" w:hAnsi="Century Gothic" w:cs="Century Gothic"/>
                      <w:sz w:val="22"/>
                      <w:szCs w:val="22"/>
                    </w:rPr>
                  </w:pPr>
                </w:p>
              </w:tc>
            </w:tr>
          </w:tbl>
          <w:p w:rsidR="00A61E42" w:rsidRDefault="00A61E42" w:rsidP="00F65AA5">
            <w:pPr>
              <w:pStyle w:val="documentleft-boxParagraph"/>
              <w:spacing w:line="240" w:lineRule="auto"/>
              <w:rPr>
                <w:rStyle w:val="documentleft-box"/>
                <w:rFonts w:ascii="Century Gothic" w:eastAsia="Century Gothic" w:hAnsi="Century Gothic" w:cs="Century Gothic"/>
                <w:sz w:val="22"/>
                <w:szCs w:val="22"/>
              </w:rPr>
            </w:pPr>
          </w:p>
        </w:tc>
        <w:tc>
          <w:tcPr>
            <w:tcW w:w="356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A61E42" w:rsidRDefault="00A61E42" w:rsidP="00F65AA5">
            <w:pPr>
              <w:pStyle w:val="documentleft-boxParagraph"/>
              <w:spacing w:line="240" w:lineRule="auto"/>
              <w:rPr>
                <w:rStyle w:val="documentleft-box"/>
                <w:rFonts w:ascii="Century Gothic" w:eastAsia="Century Gothic" w:hAnsi="Century Gothic" w:cs="Century Gothic"/>
                <w:sz w:val="22"/>
                <w:szCs w:val="22"/>
              </w:rPr>
            </w:pPr>
          </w:p>
        </w:tc>
      </w:tr>
    </w:tbl>
    <w:p w:rsidR="00A61E42" w:rsidRDefault="00A61E42" w:rsidP="00F65AA5">
      <w:pPr>
        <w:spacing w:line="240" w:lineRule="auto"/>
        <w:rPr>
          <w:vanish/>
        </w:rPr>
      </w:pPr>
    </w:p>
    <w:p w:rsidR="00A61E42" w:rsidRDefault="00A61E42" w:rsidP="00F65AA5">
      <w:pPr>
        <w:spacing w:line="240" w:lineRule="auto"/>
      </w:pPr>
    </w:p>
    <w:tbl>
      <w:tblPr>
        <w:tblStyle w:val="documentheading"/>
        <w:tblW w:w="0" w:type="auto"/>
        <w:tblCellSpacing w:w="0" w:type="dxa"/>
        <w:tblBorders>
          <w:bottom w:val="single" w:sz="8" w:space="0" w:color="CCCCCC"/>
        </w:tblBorders>
        <w:tblLayout w:type="fixed"/>
        <w:tblCellMar>
          <w:left w:w="0" w:type="dxa"/>
          <w:right w:w="0" w:type="dxa"/>
        </w:tblCellMar>
        <w:tblLook w:val="05E0"/>
      </w:tblPr>
      <w:tblGrid>
        <w:gridCol w:w="600"/>
        <w:gridCol w:w="10680"/>
      </w:tblGrid>
      <w:tr w:rsidR="00A61E42">
        <w:trPr>
          <w:tblCellSpacing w:w="0" w:type="dxa"/>
        </w:trPr>
        <w:tc>
          <w:tcPr>
            <w:tcW w:w="600" w:type="dxa"/>
            <w:shd w:val="clear" w:color="auto" w:fill="252932"/>
            <w:noWrap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A61E42" w:rsidRDefault="003F474C" w:rsidP="00F65AA5">
            <w:pPr>
              <w:pStyle w:val="documentsectionheadingIcon"/>
              <w:spacing w:line="240" w:lineRule="auto"/>
              <w:rPr>
                <w:rStyle w:val="documenticonCell"/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>
              <w:rPr>
                <w:rStyle w:val="documenticonCell"/>
                <w:rFonts w:ascii="Century Gothic" w:eastAsia="Century Gothic" w:hAnsi="Century Gothic" w:cs="Century Gothic"/>
                <w:b/>
                <w:bCs/>
                <w:noProof/>
                <w:sz w:val="22"/>
                <w:szCs w:val="22"/>
              </w:rPr>
              <w:drawing>
                <wp:inline distT="0" distB="0" distL="0" distR="0">
                  <wp:extent cx="380250" cy="379688"/>
                  <wp:effectExtent l="0" t="0" r="0" b="0"/>
                  <wp:docPr id="100007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5503628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0250" cy="3796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680" w:type="dxa"/>
            <w:noWrap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A61E42" w:rsidRDefault="003F474C" w:rsidP="00F65AA5">
            <w:pPr>
              <w:pStyle w:val="documentsectionsectiontitle"/>
              <w:spacing w:before="90" w:line="240" w:lineRule="auto"/>
              <w:ind w:left="160"/>
              <w:rPr>
                <w:rStyle w:val="documenttitleCell"/>
                <w:rFonts w:ascii="Century Gothic" w:eastAsia="Century Gothic" w:hAnsi="Century Gothic" w:cs="Century Gothic"/>
                <w:b/>
                <w:bCs/>
                <w:color w:val="252932"/>
                <w:sz w:val="32"/>
                <w:szCs w:val="32"/>
              </w:rPr>
            </w:pPr>
            <w:r>
              <w:rPr>
                <w:rStyle w:val="documenttitleCell"/>
                <w:rFonts w:ascii="Century Gothic" w:eastAsia="Century Gothic" w:hAnsi="Century Gothic" w:cs="Century Gothic"/>
                <w:b/>
                <w:bCs/>
                <w:color w:val="252932"/>
                <w:sz w:val="32"/>
                <w:szCs w:val="32"/>
              </w:rPr>
              <w:t xml:space="preserve">CAREER OBJECTIVE </w:t>
            </w:r>
          </w:p>
        </w:tc>
      </w:tr>
    </w:tbl>
    <w:p w:rsidR="00190290" w:rsidRPr="00190290" w:rsidRDefault="00F65AA5" w:rsidP="00190290">
      <w:pPr>
        <w:spacing w:after="427" w:line="240" w:lineRule="auto"/>
        <w:ind w:firstLine="720"/>
        <w:rPr>
          <w:rFonts w:ascii="Century Gothic" w:hAnsi="Century Gothic"/>
        </w:rPr>
      </w:pPr>
      <w:r w:rsidRPr="00190290">
        <w:rPr>
          <w:rFonts w:ascii="Century Gothic" w:hAnsi="Century Gothic"/>
        </w:rPr>
        <w:t xml:space="preserve">As a graduate engineer, seeking a position in an organization where I can utilize my knowledge to contribute to the organization’s goals and in the process improve my technical and interpersonal skills. </w:t>
      </w:r>
    </w:p>
    <w:tbl>
      <w:tblPr>
        <w:tblStyle w:val="documentheading"/>
        <w:tblW w:w="0" w:type="auto"/>
        <w:tblCellSpacing w:w="0" w:type="dxa"/>
        <w:tblBorders>
          <w:bottom w:val="single" w:sz="8" w:space="0" w:color="CCCCCC"/>
        </w:tblBorders>
        <w:tblLayout w:type="fixed"/>
        <w:tblCellMar>
          <w:left w:w="0" w:type="dxa"/>
          <w:right w:w="0" w:type="dxa"/>
        </w:tblCellMar>
        <w:tblLook w:val="05E0"/>
      </w:tblPr>
      <w:tblGrid>
        <w:gridCol w:w="600"/>
        <w:gridCol w:w="10680"/>
      </w:tblGrid>
      <w:tr w:rsidR="00A61E42">
        <w:trPr>
          <w:tblCellSpacing w:w="0" w:type="dxa"/>
        </w:trPr>
        <w:tc>
          <w:tcPr>
            <w:tcW w:w="600" w:type="dxa"/>
            <w:shd w:val="clear" w:color="auto" w:fill="252932"/>
            <w:noWrap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A61E42" w:rsidRDefault="00F65AA5" w:rsidP="00F65AA5">
            <w:pPr>
              <w:pStyle w:val="documentsectionheadingIcon"/>
              <w:spacing w:line="240" w:lineRule="auto"/>
              <w:rPr>
                <w:rStyle w:val="documenticonCell"/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 w:rsidRPr="00F65AA5">
              <w:rPr>
                <w:rStyle w:val="documenticonCell"/>
                <w:rFonts w:ascii="Century Gothic" w:eastAsia="Century Gothic" w:hAnsi="Century Gothic" w:cs="Century Gothic"/>
                <w:b/>
                <w:bCs/>
                <w:noProof/>
                <w:sz w:val="22"/>
                <w:szCs w:val="22"/>
              </w:rPr>
              <w:drawing>
                <wp:inline distT="0" distB="0" distL="0" distR="0">
                  <wp:extent cx="380250" cy="379688"/>
                  <wp:effectExtent l="0" t="0" r="0" b="0"/>
                  <wp:docPr id="18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5020523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0250" cy="3796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680" w:type="dxa"/>
            <w:noWrap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A61E42" w:rsidRDefault="003F474C" w:rsidP="00F65AA5">
            <w:pPr>
              <w:pStyle w:val="documentsectionsectiontitle"/>
              <w:spacing w:before="90" w:line="240" w:lineRule="auto"/>
              <w:ind w:left="160"/>
              <w:rPr>
                <w:rStyle w:val="documenttitleCell"/>
                <w:rFonts w:ascii="Century Gothic" w:eastAsia="Century Gothic" w:hAnsi="Century Gothic" w:cs="Century Gothic"/>
                <w:b/>
                <w:bCs/>
                <w:color w:val="252932"/>
                <w:sz w:val="32"/>
                <w:szCs w:val="32"/>
              </w:rPr>
            </w:pPr>
            <w:r>
              <w:rPr>
                <w:rStyle w:val="documenttitleCell"/>
                <w:rFonts w:ascii="Century Gothic" w:eastAsia="Century Gothic" w:hAnsi="Century Gothic" w:cs="Century Gothic"/>
                <w:b/>
                <w:bCs/>
                <w:color w:val="252932"/>
                <w:sz w:val="32"/>
                <w:szCs w:val="32"/>
              </w:rPr>
              <w:t>TRAINING</w:t>
            </w:r>
          </w:p>
        </w:tc>
      </w:tr>
    </w:tbl>
    <w:p w:rsidR="00A61E42" w:rsidRDefault="00F65AA5" w:rsidP="00F65AA5">
      <w:pPr>
        <w:spacing w:line="240" w:lineRule="auto"/>
        <w:rPr>
          <w:rFonts w:ascii="Century Gothic" w:hAnsi="Century Gothic"/>
        </w:rPr>
      </w:pPr>
      <w:r w:rsidRPr="00190290">
        <w:rPr>
          <w:rFonts w:ascii="Century Gothic" w:hAnsi="Century Gothic"/>
        </w:rPr>
        <w:t xml:space="preserve">            Currently Pursuing Java Enterprise Application development training from September 2020 to till date at </w:t>
      </w:r>
      <w:r w:rsidRPr="00190290">
        <w:rPr>
          <w:rFonts w:ascii="Century Gothic" w:hAnsi="Century Gothic"/>
          <w:b/>
        </w:rPr>
        <w:t xml:space="preserve">X-Workz </w:t>
      </w:r>
      <w:r w:rsidR="004A4764" w:rsidRPr="00190290">
        <w:rPr>
          <w:rFonts w:ascii="Century Gothic" w:hAnsi="Century Gothic"/>
          <w:b/>
        </w:rPr>
        <w:t>odc</w:t>
      </w:r>
      <w:r w:rsidRPr="00190290">
        <w:rPr>
          <w:rFonts w:ascii="Century Gothic" w:hAnsi="Century Gothic"/>
          <w:b/>
        </w:rPr>
        <w:t xml:space="preserve"> software training centre, </w:t>
      </w:r>
      <w:r w:rsidRPr="00190290">
        <w:rPr>
          <w:rFonts w:ascii="Century Gothic" w:hAnsi="Century Gothic"/>
        </w:rPr>
        <w:t>Bengaluru.</w:t>
      </w:r>
    </w:p>
    <w:p w:rsidR="00190290" w:rsidRPr="00190290" w:rsidRDefault="00190290" w:rsidP="00F65AA5">
      <w:pPr>
        <w:spacing w:line="240" w:lineRule="auto"/>
        <w:rPr>
          <w:rFonts w:ascii="Century Gothic" w:hAnsi="Century Gothic"/>
        </w:rPr>
      </w:pPr>
    </w:p>
    <w:p w:rsidR="00F65AA5" w:rsidRDefault="00F65AA5" w:rsidP="00F65AA5">
      <w:pPr>
        <w:spacing w:line="240" w:lineRule="auto"/>
        <w:rPr>
          <w:rFonts w:ascii="Cambria" w:hAnsi="Cambria"/>
          <w:sz w:val="28"/>
          <w:szCs w:val="28"/>
        </w:rPr>
      </w:pPr>
    </w:p>
    <w:tbl>
      <w:tblPr>
        <w:tblStyle w:val="documentheading"/>
        <w:tblW w:w="0" w:type="auto"/>
        <w:tblCellSpacing w:w="0" w:type="dxa"/>
        <w:tblBorders>
          <w:bottom w:val="single" w:sz="8" w:space="0" w:color="CCCCCC"/>
        </w:tblBorders>
        <w:tblLayout w:type="fixed"/>
        <w:tblCellMar>
          <w:left w:w="0" w:type="dxa"/>
          <w:right w:w="0" w:type="dxa"/>
        </w:tblCellMar>
        <w:tblLook w:val="05E0"/>
      </w:tblPr>
      <w:tblGrid>
        <w:gridCol w:w="600"/>
        <w:gridCol w:w="10680"/>
      </w:tblGrid>
      <w:tr w:rsidR="00F65AA5" w:rsidTr="00540072">
        <w:trPr>
          <w:tblCellSpacing w:w="0" w:type="dxa"/>
        </w:trPr>
        <w:tc>
          <w:tcPr>
            <w:tcW w:w="600" w:type="dxa"/>
            <w:shd w:val="clear" w:color="auto" w:fill="252932"/>
            <w:noWrap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F65AA5" w:rsidRDefault="00F65AA5" w:rsidP="00F65AA5">
            <w:pPr>
              <w:pStyle w:val="documentsectionheadingIcon"/>
              <w:spacing w:line="240" w:lineRule="auto"/>
              <w:rPr>
                <w:rStyle w:val="documenticonCell"/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 w:rsidRPr="00F65AA5">
              <w:rPr>
                <w:rStyle w:val="documenticonCell"/>
                <w:rFonts w:ascii="Century Gothic" w:eastAsia="Century Gothic" w:hAnsi="Century Gothic" w:cs="Century Gothic"/>
                <w:b/>
                <w:bCs/>
                <w:noProof/>
                <w:sz w:val="22"/>
                <w:szCs w:val="22"/>
              </w:rPr>
              <w:drawing>
                <wp:inline distT="0" distB="0" distL="0" distR="0">
                  <wp:extent cx="380250" cy="379688"/>
                  <wp:effectExtent l="0" t="0" r="0" b="0"/>
                  <wp:docPr id="100013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8279203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0250" cy="3796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Style w:val="documenticonCell"/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10680" w:type="dxa"/>
            <w:noWrap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F65AA5" w:rsidRPr="00F65AA5" w:rsidRDefault="00F65AA5" w:rsidP="00F65AA5">
            <w:pPr>
              <w:pStyle w:val="Heading1"/>
              <w:spacing w:line="240" w:lineRule="auto"/>
              <w:rPr>
                <w:rStyle w:val="documenttitleCell"/>
                <w:rFonts w:ascii="Century Gothic" w:hAnsi="Century Gothic"/>
                <w:sz w:val="32"/>
                <w:szCs w:val="32"/>
              </w:rPr>
            </w:pPr>
            <w:r>
              <w:rPr>
                <w:rFonts w:ascii="Cambria" w:hAnsi="Cambria"/>
                <w:sz w:val="28"/>
                <w:szCs w:val="28"/>
              </w:rPr>
              <w:t xml:space="preserve">   </w:t>
            </w:r>
            <w:r>
              <w:rPr>
                <w:rStyle w:val="documenttitleCell"/>
                <w:rFonts w:ascii="Century Gothic" w:eastAsia="Century Gothic" w:hAnsi="Century Gothic" w:cs="Century Gothic"/>
                <w:color w:val="252932"/>
                <w:sz w:val="32"/>
                <w:szCs w:val="32"/>
              </w:rPr>
              <w:t>TECHNICAL SKILLSET</w:t>
            </w:r>
          </w:p>
        </w:tc>
      </w:tr>
    </w:tbl>
    <w:p w:rsidR="00F65AA5" w:rsidRPr="00190290" w:rsidRDefault="00633093" w:rsidP="005B6DE4">
      <w:pPr>
        <w:spacing w:line="276" w:lineRule="auto"/>
        <w:rPr>
          <w:rFonts w:ascii="Century Gothic" w:hAnsi="Century Gothic"/>
        </w:rPr>
      </w:pPr>
      <w:r w:rsidRPr="004B06CF">
        <w:rPr>
          <w:rFonts w:ascii="Century Gothic" w:hAnsi="Century Gothic"/>
          <w:b/>
        </w:rPr>
        <w:t>Programming Languages :</w:t>
      </w:r>
      <w:r w:rsidRPr="00190290">
        <w:rPr>
          <w:rFonts w:ascii="Century Gothic" w:hAnsi="Century Gothic"/>
        </w:rPr>
        <w:t xml:space="preserve"> CORE </w:t>
      </w:r>
      <w:r w:rsidR="00F65AA5" w:rsidRPr="00190290">
        <w:rPr>
          <w:rFonts w:ascii="Century Gothic" w:hAnsi="Century Gothic"/>
        </w:rPr>
        <w:t>JAVA</w:t>
      </w:r>
      <w:r w:rsidR="00DF44A2" w:rsidRPr="00190290">
        <w:rPr>
          <w:rFonts w:ascii="Century Gothic" w:hAnsi="Century Gothic"/>
        </w:rPr>
        <w:t>.</w:t>
      </w:r>
    </w:p>
    <w:p w:rsidR="00BA0326" w:rsidRPr="00190290" w:rsidRDefault="003352D7" w:rsidP="005B6DE4">
      <w:pPr>
        <w:spacing w:line="276" w:lineRule="auto"/>
        <w:rPr>
          <w:rFonts w:ascii="Century Gothic" w:hAnsi="Century Gothic"/>
        </w:rPr>
      </w:pPr>
      <w:r>
        <w:rPr>
          <w:rFonts w:ascii="Century Gothic" w:hAnsi="Century Gothic"/>
          <w:b/>
        </w:rPr>
        <w:t>Data</w:t>
      </w:r>
      <w:r w:rsidR="00BA0326" w:rsidRPr="004B06CF">
        <w:rPr>
          <w:rFonts w:ascii="Century Gothic" w:hAnsi="Century Gothic"/>
          <w:b/>
        </w:rPr>
        <w:t>Base</w:t>
      </w:r>
      <w:r>
        <w:rPr>
          <w:rFonts w:ascii="Century Gothic" w:hAnsi="Century Gothic"/>
          <w:b/>
        </w:rPr>
        <w:t xml:space="preserve"> </w:t>
      </w:r>
      <w:r w:rsidR="00BA0326" w:rsidRPr="004B06CF">
        <w:rPr>
          <w:rFonts w:ascii="Century Gothic" w:hAnsi="Century Gothic"/>
          <w:b/>
        </w:rPr>
        <w:t>:</w:t>
      </w:r>
      <w:r w:rsidR="00BA0326" w:rsidRPr="00190290">
        <w:rPr>
          <w:rFonts w:ascii="Century Gothic" w:hAnsi="Century Gothic"/>
        </w:rPr>
        <w:t xml:space="preserve"> MYSQL.</w:t>
      </w:r>
    </w:p>
    <w:p w:rsidR="00BA0326" w:rsidRPr="00190290" w:rsidRDefault="00BA0326" w:rsidP="005B6DE4">
      <w:pPr>
        <w:spacing w:line="276" w:lineRule="auto"/>
        <w:rPr>
          <w:rFonts w:ascii="Century Gothic" w:hAnsi="Century Gothic"/>
        </w:rPr>
      </w:pPr>
      <w:r w:rsidRPr="004B06CF">
        <w:rPr>
          <w:rFonts w:ascii="Century Gothic" w:hAnsi="Century Gothic"/>
          <w:b/>
        </w:rPr>
        <w:t>JEE</w:t>
      </w:r>
      <w:r w:rsidR="003352D7">
        <w:rPr>
          <w:rFonts w:ascii="Century Gothic" w:hAnsi="Century Gothic"/>
          <w:b/>
        </w:rPr>
        <w:t xml:space="preserve"> </w:t>
      </w:r>
      <w:r w:rsidRPr="004B06CF">
        <w:rPr>
          <w:rFonts w:ascii="Century Gothic" w:hAnsi="Century Gothic"/>
          <w:b/>
        </w:rPr>
        <w:t>:</w:t>
      </w:r>
      <w:r w:rsidRPr="00190290">
        <w:rPr>
          <w:rFonts w:ascii="Century Gothic" w:hAnsi="Century Gothic"/>
        </w:rPr>
        <w:t xml:space="preserve"> JDBC,</w:t>
      </w:r>
      <w:r w:rsidR="004B06CF">
        <w:rPr>
          <w:rFonts w:ascii="Century Gothic" w:hAnsi="Century Gothic"/>
        </w:rPr>
        <w:t xml:space="preserve"> </w:t>
      </w:r>
      <w:r w:rsidRPr="00190290">
        <w:rPr>
          <w:rFonts w:ascii="Century Gothic" w:hAnsi="Century Gothic"/>
        </w:rPr>
        <w:t>Servlet.</w:t>
      </w:r>
    </w:p>
    <w:p w:rsidR="00F65AA5" w:rsidRDefault="00F65AA5" w:rsidP="005B6DE4">
      <w:pPr>
        <w:spacing w:line="276" w:lineRule="auto"/>
        <w:rPr>
          <w:rFonts w:ascii="Century Gothic" w:hAnsi="Century Gothic"/>
        </w:rPr>
      </w:pPr>
      <w:r w:rsidRPr="004B06CF">
        <w:rPr>
          <w:rFonts w:ascii="Century Gothic" w:hAnsi="Century Gothic"/>
          <w:b/>
        </w:rPr>
        <w:t>Web Technologies :</w:t>
      </w:r>
      <w:r w:rsidRPr="00190290">
        <w:rPr>
          <w:rFonts w:ascii="Century Gothic" w:hAnsi="Century Gothic"/>
        </w:rPr>
        <w:t xml:space="preserve"> HTML, CSS, </w:t>
      </w:r>
      <w:r w:rsidR="00DF44A2" w:rsidRPr="00190290">
        <w:rPr>
          <w:rFonts w:ascii="Century Gothic" w:hAnsi="Century Gothic"/>
        </w:rPr>
        <w:t>Java Script</w:t>
      </w:r>
      <w:r w:rsidRPr="00190290">
        <w:rPr>
          <w:rFonts w:ascii="Century Gothic" w:hAnsi="Century Gothic"/>
        </w:rPr>
        <w:t xml:space="preserve">. </w:t>
      </w:r>
    </w:p>
    <w:p w:rsidR="005B6DE4" w:rsidRPr="005B6DE4" w:rsidRDefault="005B6DE4" w:rsidP="005B6DE4">
      <w:pPr>
        <w:spacing w:line="276" w:lineRule="auto"/>
        <w:rPr>
          <w:rFonts w:ascii="Century Gothic" w:hAnsi="Century Gothic"/>
          <w:b/>
        </w:rPr>
      </w:pPr>
      <w:r>
        <w:rPr>
          <w:rFonts w:ascii="Century Gothic" w:hAnsi="Century Gothic"/>
          <w:b/>
        </w:rPr>
        <w:t xml:space="preserve">FrameWorks : </w:t>
      </w:r>
      <w:r w:rsidRPr="00190290">
        <w:rPr>
          <w:rFonts w:ascii="Century Gothic" w:hAnsi="Century Gothic"/>
        </w:rPr>
        <w:t>Bootstrap</w:t>
      </w:r>
      <w:r>
        <w:rPr>
          <w:rFonts w:ascii="Century Gothic" w:hAnsi="Century Gothic"/>
        </w:rPr>
        <w:t>,Hibernate.</w:t>
      </w:r>
    </w:p>
    <w:p w:rsidR="00F65AA5" w:rsidRDefault="00F65AA5" w:rsidP="005B6DE4">
      <w:pPr>
        <w:spacing w:line="276" w:lineRule="auto"/>
        <w:rPr>
          <w:rFonts w:ascii="Century Gothic" w:hAnsi="Century Gothic"/>
        </w:rPr>
      </w:pPr>
      <w:r w:rsidRPr="004B06CF">
        <w:rPr>
          <w:rFonts w:ascii="Century Gothic" w:hAnsi="Century Gothic"/>
          <w:b/>
        </w:rPr>
        <w:t>Tools :</w:t>
      </w:r>
      <w:r w:rsidRPr="00190290">
        <w:rPr>
          <w:rFonts w:ascii="Century Gothic" w:hAnsi="Century Gothic"/>
        </w:rPr>
        <w:t xml:space="preserve"> IDE, E</w:t>
      </w:r>
      <w:r w:rsidR="00DF44A2" w:rsidRPr="00190290">
        <w:rPr>
          <w:rFonts w:ascii="Century Gothic" w:hAnsi="Century Gothic"/>
        </w:rPr>
        <w:t>clipse, Visual</w:t>
      </w:r>
      <w:r w:rsidRPr="00190290">
        <w:rPr>
          <w:rFonts w:ascii="Century Gothic" w:hAnsi="Century Gothic"/>
        </w:rPr>
        <w:t xml:space="preserve"> S</w:t>
      </w:r>
      <w:r w:rsidR="00DF44A2" w:rsidRPr="00190290">
        <w:rPr>
          <w:rFonts w:ascii="Century Gothic" w:hAnsi="Century Gothic"/>
        </w:rPr>
        <w:t>tudio</w:t>
      </w:r>
      <w:r w:rsidRPr="00190290">
        <w:rPr>
          <w:rFonts w:ascii="Century Gothic" w:hAnsi="Century Gothic"/>
        </w:rPr>
        <w:t>,</w:t>
      </w:r>
      <w:r w:rsidR="004B06CF" w:rsidRPr="004B06CF">
        <w:t xml:space="preserve"> </w:t>
      </w:r>
      <w:r w:rsidR="004B06CF" w:rsidRPr="004B06CF">
        <w:rPr>
          <w:rFonts w:ascii="Century Gothic" w:hAnsi="Century Gothic"/>
        </w:rPr>
        <w:t>MySQL Workbench</w:t>
      </w:r>
      <w:r w:rsidR="003352D7">
        <w:rPr>
          <w:rFonts w:ascii="Century Gothic" w:hAnsi="Century Gothic"/>
        </w:rPr>
        <w:t>,</w:t>
      </w:r>
      <w:r w:rsidRPr="00190290">
        <w:rPr>
          <w:rFonts w:ascii="Century Gothic" w:hAnsi="Century Gothic"/>
        </w:rPr>
        <w:t xml:space="preserve"> GIT HUB.</w:t>
      </w:r>
    </w:p>
    <w:p w:rsidR="00190290" w:rsidRPr="00190290" w:rsidRDefault="00190290" w:rsidP="00F65AA5">
      <w:pPr>
        <w:spacing w:line="240" w:lineRule="auto"/>
        <w:rPr>
          <w:rFonts w:ascii="Century Gothic" w:hAnsi="Century Gothic"/>
        </w:rPr>
      </w:pPr>
    </w:p>
    <w:p w:rsidR="00A61E42" w:rsidRDefault="00A61E42" w:rsidP="00F65AA5">
      <w:pPr>
        <w:spacing w:line="240" w:lineRule="auto"/>
      </w:pPr>
    </w:p>
    <w:tbl>
      <w:tblPr>
        <w:tblStyle w:val="documentheading"/>
        <w:tblW w:w="0" w:type="auto"/>
        <w:tblCellSpacing w:w="0" w:type="dxa"/>
        <w:tblBorders>
          <w:bottom w:val="single" w:sz="8" w:space="0" w:color="CCCCCC"/>
        </w:tblBorders>
        <w:tblLayout w:type="fixed"/>
        <w:tblCellMar>
          <w:left w:w="0" w:type="dxa"/>
          <w:right w:w="0" w:type="dxa"/>
        </w:tblCellMar>
        <w:tblLook w:val="05E0"/>
      </w:tblPr>
      <w:tblGrid>
        <w:gridCol w:w="600"/>
        <w:gridCol w:w="10680"/>
      </w:tblGrid>
      <w:tr w:rsidR="00A61E42">
        <w:trPr>
          <w:tblCellSpacing w:w="0" w:type="dxa"/>
        </w:trPr>
        <w:tc>
          <w:tcPr>
            <w:tcW w:w="600" w:type="dxa"/>
            <w:shd w:val="clear" w:color="auto" w:fill="252932"/>
            <w:noWrap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A61E42" w:rsidRDefault="003F474C" w:rsidP="00F65AA5">
            <w:pPr>
              <w:pStyle w:val="documentsectionheadingIcon"/>
              <w:spacing w:line="240" w:lineRule="auto"/>
              <w:rPr>
                <w:rStyle w:val="documenticonCell"/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>
              <w:rPr>
                <w:rStyle w:val="documenticonCell"/>
                <w:rFonts w:ascii="Century Gothic" w:eastAsia="Century Gothic" w:hAnsi="Century Gothic" w:cs="Century Gothic"/>
                <w:b/>
                <w:bCs/>
                <w:noProof/>
                <w:sz w:val="22"/>
                <w:szCs w:val="22"/>
              </w:rPr>
              <w:drawing>
                <wp:inline distT="0" distB="0" distL="0" distR="0">
                  <wp:extent cx="380250" cy="379688"/>
                  <wp:effectExtent l="0" t="0" r="0" b="0"/>
                  <wp:docPr id="100009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5020523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0250" cy="3796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680" w:type="dxa"/>
            <w:noWrap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A61E42" w:rsidRDefault="003F474C" w:rsidP="00F65AA5">
            <w:pPr>
              <w:pStyle w:val="documentsectionsectiontitle"/>
              <w:spacing w:before="90" w:line="240" w:lineRule="auto"/>
              <w:ind w:left="160"/>
              <w:rPr>
                <w:rStyle w:val="documenttitleCell"/>
                <w:rFonts w:ascii="Century Gothic" w:eastAsia="Century Gothic" w:hAnsi="Century Gothic" w:cs="Century Gothic"/>
                <w:b/>
                <w:bCs/>
                <w:color w:val="252932"/>
                <w:sz w:val="32"/>
                <w:szCs w:val="32"/>
              </w:rPr>
            </w:pPr>
            <w:r>
              <w:rPr>
                <w:rStyle w:val="documenttitleCell"/>
                <w:rFonts w:ascii="Century Gothic" w:eastAsia="Century Gothic" w:hAnsi="Century Gothic" w:cs="Century Gothic"/>
                <w:b/>
                <w:bCs/>
                <w:color w:val="252932"/>
                <w:sz w:val="32"/>
                <w:szCs w:val="32"/>
              </w:rPr>
              <w:t>TECHNICAL SUMMARY</w:t>
            </w:r>
          </w:p>
        </w:tc>
      </w:tr>
    </w:tbl>
    <w:p w:rsidR="00190290" w:rsidRPr="00190290" w:rsidRDefault="00ED0D6D" w:rsidP="00190290">
      <w:pPr>
        <w:pStyle w:val="ListParagraph"/>
        <w:numPr>
          <w:ilvl w:val="0"/>
          <w:numId w:val="2"/>
        </w:numPr>
        <w:rPr>
          <w:rFonts w:ascii="Century Gothic" w:hAnsi="Century Gothic"/>
          <w:szCs w:val="24"/>
        </w:rPr>
      </w:pPr>
      <w:r w:rsidRPr="00190290">
        <w:rPr>
          <w:rFonts w:ascii="Century Gothic" w:hAnsi="Century Gothic"/>
          <w:b/>
          <w:szCs w:val="24"/>
          <w:u w:val="single"/>
        </w:rPr>
        <w:t>JAVA</w:t>
      </w:r>
      <w:r w:rsidRPr="00190290">
        <w:rPr>
          <w:rFonts w:ascii="Century Gothic" w:hAnsi="Century Gothic"/>
          <w:b/>
          <w:szCs w:val="24"/>
        </w:rPr>
        <w:t>:-</w:t>
      </w:r>
      <w:r w:rsidRPr="00190290">
        <w:rPr>
          <w:rFonts w:ascii="Century Gothic" w:hAnsi="Century Gothic"/>
          <w:szCs w:val="24"/>
        </w:rPr>
        <w:t xml:space="preserve"> Introduction to java, JDK installation and </w:t>
      </w:r>
      <w:r w:rsidRPr="00190290">
        <w:rPr>
          <w:rFonts w:ascii="Century Gothic" w:hAnsi="Century Gothic" w:cs="Cambria"/>
          <w:szCs w:val="24"/>
        </w:rPr>
        <w:t>Keywords, variables, Data types, Operators, Control statements, Arrays, Strings. Introduction to OOPS, Polymorphi</w:t>
      </w:r>
      <w:r w:rsidRPr="00190290">
        <w:rPr>
          <w:rFonts w:ascii="Century Gothic" w:hAnsi="Century Gothic"/>
          <w:szCs w:val="24"/>
        </w:rPr>
        <w:t>sm, Encapsulation, Inheritance, Abstraction, Inte</w:t>
      </w:r>
      <w:r w:rsidR="00B0667D" w:rsidRPr="00190290">
        <w:rPr>
          <w:rFonts w:ascii="Century Gothic" w:hAnsi="Century Gothic"/>
          <w:szCs w:val="24"/>
        </w:rPr>
        <w:t>r</w:t>
      </w:r>
      <w:r w:rsidRPr="00190290">
        <w:rPr>
          <w:rFonts w:ascii="Century Gothic" w:hAnsi="Century Gothic"/>
          <w:szCs w:val="24"/>
        </w:rPr>
        <w:t>face</w:t>
      </w:r>
      <w:r w:rsidR="00F30E44" w:rsidRPr="00190290">
        <w:rPr>
          <w:rFonts w:ascii="Century Gothic" w:hAnsi="Century Gothic"/>
          <w:szCs w:val="24"/>
        </w:rPr>
        <w:t>.</w:t>
      </w:r>
      <w:r w:rsidRPr="00190290">
        <w:rPr>
          <w:rFonts w:ascii="Century Gothic" w:hAnsi="Century Gothic"/>
          <w:szCs w:val="24"/>
        </w:rPr>
        <w:t xml:space="preserve"> Collections, List, Set, Queues, Maps, Threads, Syncronization</w:t>
      </w:r>
      <w:r w:rsidR="00F30E44" w:rsidRPr="00190290">
        <w:rPr>
          <w:rFonts w:ascii="Century Gothic" w:hAnsi="Century Gothic"/>
          <w:szCs w:val="24"/>
        </w:rPr>
        <w:t>. . Well knowledge on features of java 8, Lambda Expression, Library Functional Interface,</w:t>
      </w:r>
      <w:r w:rsidR="00DF44A2" w:rsidRPr="00190290">
        <w:rPr>
          <w:rFonts w:ascii="Century Gothic" w:hAnsi="Century Gothic"/>
          <w:szCs w:val="24"/>
        </w:rPr>
        <w:t xml:space="preserve"> </w:t>
      </w:r>
      <w:r w:rsidR="00F30E44" w:rsidRPr="00190290">
        <w:rPr>
          <w:rFonts w:ascii="Century Gothic" w:hAnsi="Century Gothic"/>
          <w:szCs w:val="24"/>
        </w:rPr>
        <w:t>etc.</w:t>
      </w:r>
    </w:p>
    <w:p w:rsidR="00BA0326" w:rsidRPr="00190290" w:rsidRDefault="00BA0326" w:rsidP="00BA0326">
      <w:pPr>
        <w:pStyle w:val="ListParagraph"/>
        <w:numPr>
          <w:ilvl w:val="0"/>
          <w:numId w:val="2"/>
        </w:numPr>
        <w:rPr>
          <w:rFonts w:ascii="Century Gothic" w:hAnsi="Century Gothic"/>
          <w:szCs w:val="24"/>
        </w:rPr>
      </w:pPr>
      <w:r w:rsidRPr="00190290">
        <w:rPr>
          <w:rFonts w:ascii="Century Gothic" w:hAnsi="Century Gothic"/>
          <w:b/>
          <w:szCs w:val="24"/>
          <w:u w:val="single"/>
        </w:rPr>
        <w:t>DATABASE:</w:t>
      </w:r>
      <w:r w:rsidRPr="00190290">
        <w:rPr>
          <w:rFonts w:ascii="Century Gothic" w:hAnsi="Century Gothic"/>
          <w:b/>
          <w:szCs w:val="24"/>
        </w:rPr>
        <w:t>-</w:t>
      </w:r>
      <w:r w:rsidRPr="00190290">
        <w:rPr>
          <w:rFonts w:ascii="Century Gothic" w:hAnsi="Century Gothic"/>
          <w:szCs w:val="24"/>
        </w:rPr>
        <w:t xml:space="preserve"> Understanding of DML, DDL, DQL, have good hands on executing of simple queries.</w:t>
      </w:r>
    </w:p>
    <w:p w:rsidR="00ED0D6D" w:rsidRPr="00190290" w:rsidRDefault="00ED0D6D" w:rsidP="00F30E44">
      <w:pPr>
        <w:pStyle w:val="ListParagraph"/>
        <w:numPr>
          <w:ilvl w:val="0"/>
          <w:numId w:val="2"/>
        </w:numPr>
        <w:spacing w:line="240" w:lineRule="auto"/>
        <w:rPr>
          <w:rFonts w:ascii="Century Gothic" w:eastAsia="Times New Roman" w:hAnsi="Century Gothic" w:cs="Times New Roman"/>
          <w:b/>
          <w:szCs w:val="24"/>
        </w:rPr>
      </w:pPr>
      <w:r w:rsidRPr="00190290">
        <w:rPr>
          <w:rFonts w:ascii="Century Gothic" w:hAnsi="Century Gothic"/>
          <w:b/>
          <w:szCs w:val="24"/>
          <w:u w:val="single"/>
        </w:rPr>
        <w:t>WEB TECHNOLOGIES</w:t>
      </w:r>
      <w:r w:rsidRPr="00190290">
        <w:rPr>
          <w:rFonts w:ascii="Century Gothic" w:hAnsi="Century Gothic"/>
          <w:b/>
          <w:szCs w:val="24"/>
        </w:rPr>
        <w:t>:-</w:t>
      </w:r>
      <w:r w:rsidRPr="00190290">
        <w:rPr>
          <w:rFonts w:ascii="Century Gothic" w:hAnsi="Century Gothic"/>
          <w:szCs w:val="24"/>
        </w:rPr>
        <w:t xml:space="preserve"> Well knowledge on HTML, CSS, JAVA SCRIPT and BOOTSTRAP.</w:t>
      </w:r>
    </w:p>
    <w:p w:rsidR="005A23AF" w:rsidRPr="00190290" w:rsidRDefault="005A23AF" w:rsidP="00F30E44">
      <w:pPr>
        <w:pStyle w:val="ListParagraph"/>
        <w:numPr>
          <w:ilvl w:val="0"/>
          <w:numId w:val="2"/>
        </w:numPr>
        <w:spacing w:line="240" w:lineRule="auto"/>
        <w:rPr>
          <w:rFonts w:ascii="Century Gothic" w:eastAsia="Times New Roman" w:hAnsi="Century Gothic" w:cs="Times New Roman"/>
          <w:b/>
          <w:szCs w:val="24"/>
        </w:rPr>
      </w:pPr>
      <w:r w:rsidRPr="00190290">
        <w:rPr>
          <w:rFonts w:ascii="Century Gothic" w:hAnsi="Century Gothic"/>
          <w:b/>
          <w:szCs w:val="24"/>
          <w:u w:val="single"/>
        </w:rPr>
        <w:t>JDBC:</w:t>
      </w:r>
      <w:r w:rsidRPr="00190290">
        <w:rPr>
          <w:rFonts w:ascii="Century Gothic" w:eastAsia="Times New Roman" w:hAnsi="Century Gothic" w:cs="Times New Roman"/>
          <w:b/>
          <w:szCs w:val="24"/>
        </w:rPr>
        <w:t>-</w:t>
      </w:r>
      <w:r w:rsidR="003352D7">
        <w:rPr>
          <w:rFonts w:ascii="Century Gothic" w:eastAsia="Times New Roman" w:hAnsi="Century Gothic" w:cs="Times New Roman"/>
          <w:b/>
          <w:szCs w:val="24"/>
        </w:rPr>
        <w:t xml:space="preserve"> </w:t>
      </w:r>
      <w:r w:rsidRPr="00190290">
        <w:rPr>
          <w:rFonts w:ascii="Century Gothic" w:eastAsia="Times New Roman" w:hAnsi="Century Gothic" w:cs="Times New Roman"/>
          <w:szCs w:val="24"/>
        </w:rPr>
        <w:t>CRUD operations using St</w:t>
      </w:r>
      <w:r w:rsidR="00DF44A2" w:rsidRPr="00190290">
        <w:rPr>
          <w:rFonts w:ascii="Century Gothic" w:eastAsia="Times New Roman" w:hAnsi="Century Gothic" w:cs="Times New Roman"/>
          <w:szCs w:val="24"/>
        </w:rPr>
        <w:t>atement and Prepared Statement</w:t>
      </w:r>
      <w:r w:rsidRPr="00190290">
        <w:rPr>
          <w:rFonts w:ascii="Century Gothic" w:eastAsia="Times New Roman" w:hAnsi="Century Gothic" w:cs="Times New Roman"/>
          <w:szCs w:val="24"/>
        </w:rPr>
        <w:t>,</w:t>
      </w:r>
      <w:r w:rsidR="00DF44A2" w:rsidRPr="00190290">
        <w:rPr>
          <w:rFonts w:ascii="Century Gothic" w:eastAsia="Times New Roman" w:hAnsi="Century Gothic" w:cs="Times New Roman"/>
          <w:szCs w:val="24"/>
        </w:rPr>
        <w:t xml:space="preserve"> </w:t>
      </w:r>
      <w:r w:rsidRPr="00190290">
        <w:rPr>
          <w:rFonts w:ascii="Century Gothic" w:eastAsia="Times New Roman" w:hAnsi="Century Gothic" w:cs="Times New Roman"/>
          <w:szCs w:val="24"/>
        </w:rPr>
        <w:t>Batch</w:t>
      </w:r>
      <w:r w:rsidR="00DF44A2" w:rsidRPr="00190290">
        <w:rPr>
          <w:rFonts w:ascii="Century Gothic" w:eastAsia="Times New Roman" w:hAnsi="Century Gothic" w:cs="Times New Roman"/>
          <w:szCs w:val="24"/>
        </w:rPr>
        <w:t xml:space="preserve"> </w:t>
      </w:r>
      <w:r w:rsidRPr="00190290">
        <w:rPr>
          <w:rFonts w:ascii="Century Gothic" w:eastAsia="Times New Roman" w:hAnsi="Century Gothic" w:cs="Times New Roman"/>
          <w:szCs w:val="24"/>
        </w:rPr>
        <w:t>processing</w:t>
      </w:r>
      <w:r w:rsidR="00DF44A2" w:rsidRPr="00190290">
        <w:rPr>
          <w:rFonts w:ascii="Century Gothic" w:eastAsia="Times New Roman" w:hAnsi="Century Gothic" w:cs="Times New Roman"/>
          <w:szCs w:val="24"/>
        </w:rPr>
        <w:t>, Transaction.</w:t>
      </w:r>
    </w:p>
    <w:p w:rsidR="00190290" w:rsidRPr="005B6DE4" w:rsidRDefault="00190290" w:rsidP="00F30E44">
      <w:pPr>
        <w:pStyle w:val="ListParagraph"/>
        <w:numPr>
          <w:ilvl w:val="0"/>
          <w:numId w:val="2"/>
        </w:numPr>
        <w:spacing w:line="240" w:lineRule="auto"/>
        <w:rPr>
          <w:rFonts w:ascii="Century Gothic" w:eastAsia="Times New Roman" w:hAnsi="Century Gothic" w:cs="Times New Roman"/>
          <w:b/>
          <w:szCs w:val="24"/>
        </w:rPr>
      </w:pPr>
      <w:r w:rsidRPr="00190290">
        <w:rPr>
          <w:rFonts w:ascii="Century Gothic" w:hAnsi="Century Gothic"/>
          <w:b/>
          <w:szCs w:val="24"/>
          <w:u w:val="single"/>
        </w:rPr>
        <w:t>SERVLET</w:t>
      </w:r>
      <w:r w:rsidRPr="00190290">
        <w:rPr>
          <w:rFonts w:ascii="Century Gothic" w:hAnsi="Century Gothic"/>
          <w:b/>
          <w:szCs w:val="24"/>
        </w:rPr>
        <w:t>:-</w:t>
      </w:r>
      <w:r w:rsidR="003352D7">
        <w:rPr>
          <w:rFonts w:ascii="Century Gothic" w:hAnsi="Century Gothic"/>
          <w:b/>
          <w:szCs w:val="24"/>
        </w:rPr>
        <w:t xml:space="preserve"> </w:t>
      </w:r>
      <w:r w:rsidRPr="00190290">
        <w:rPr>
          <w:rFonts w:ascii="Century Gothic" w:hAnsi="Century Gothic"/>
          <w:szCs w:val="24"/>
        </w:rPr>
        <w:t>Knowledge on Servlet, Life Cycle of Servlet, Practical knowledge on creating dynamic web pages using Servlet and JSP.</w:t>
      </w:r>
    </w:p>
    <w:p w:rsidR="005B6DE4" w:rsidRDefault="005B6DE4" w:rsidP="005B6DE4">
      <w:pPr>
        <w:pStyle w:val="ListParagraph"/>
        <w:spacing w:line="240" w:lineRule="auto"/>
        <w:ind w:firstLine="0"/>
        <w:rPr>
          <w:rFonts w:ascii="Century Gothic" w:eastAsia="Times New Roman" w:hAnsi="Century Gothic" w:cs="Times New Roman"/>
          <w:b/>
          <w:szCs w:val="24"/>
        </w:rPr>
      </w:pPr>
    </w:p>
    <w:p w:rsidR="005B6DE4" w:rsidRDefault="005B6DE4" w:rsidP="005B6DE4">
      <w:pPr>
        <w:pStyle w:val="ListParagraph"/>
        <w:spacing w:line="240" w:lineRule="auto"/>
        <w:ind w:firstLine="0"/>
        <w:rPr>
          <w:rFonts w:ascii="Century Gothic" w:eastAsia="Times New Roman" w:hAnsi="Century Gothic" w:cs="Times New Roman"/>
          <w:b/>
          <w:szCs w:val="24"/>
        </w:rPr>
      </w:pPr>
    </w:p>
    <w:p w:rsidR="005B6DE4" w:rsidRPr="005B6DE4" w:rsidRDefault="005B6DE4" w:rsidP="005B6DE4">
      <w:pPr>
        <w:pStyle w:val="ListParagraph"/>
        <w:spacing w:line="240" w:lineRule="auto"/>
        <w:ind w:firstLine="0"/>
        <w:rPr>
          <w:rFonts w:ascii="Century Gothic" w:eastAsia="Times New Roman" w:hAnsi="Century Gothic" w:cs="Times New Roman"/>
          <w:b/>
          <w:szCs w:val="24"/>
        </w:rPr>
      </w:pPr>
    </w:p>
    <w:p w:rsidR="005A23AF" w:rsidRPr="005B6DE4" w:rsidRDefault="005B6DE4" w:rsidP="005B6DE4">
      <w:pPr>
        <w:pStyle w:val="ListParagraph"/>
        <w:numPr>
          <w:ilvl w:val="0"/>
          <w:numId w:val="2"/>
        </w:numPr>
        <w:spacing w:line="240" w:lineRule="auto"/>
        <w:rPr>
          <w:rFonts w:ascii="Century Gothic" w:eastAsia="Times New Roman" w:hAnsi="Century Gothic" w:cs="Times New Roman"/>
          <w:b/>
          <w:szCs w:val="24"/>
        </w:rPr>
      </w:pPr>
      <w:r w:rsidRPr="005B6DE4">
        <w:rPr>
          <w:rFonts w:ascii="Century Gothic" w:hAnsi="Century Gothic"/>
          <w:b/>
          <w:szCs w:val="24"/>
          <w:u w:val="single"/>
        </w:rPr>
        <w:t>Hibernate:</w:t>
      </w:r>
      <w:r w:rsidRPr="005B6DE4">
        <w:rPr>
          <w:rFonts w:ascii="Century Gothic" w:eastAsia="Times New Roman" w:hAnsi="Century Gothic" w:cs="Times New Roman"/>
          <w:b/>
          <w:szCs w:val="24"/>
        </w:rPr>
        <w:t>-</w:t>
      </w:r>
      <w:r w:rsidRPr="005B6DE4">
        <w:rPr>
          <w:rFonts w:ascii="Century Gothic" w:hAnsi="Century Gothic"/>
        </w:rPr>
        <w:t xml:space="preserve"> Good at hibernate architecture,Understanding of ORM, Knowledge on hibernate configuration, session and SessionFactory. Perform CRUD operations using session. Knowledge on hibernate query language.</w:t>
      </w:r>
    </w:p>
    <w:p w:rsidR="00A61E42" w:rsidRPr="00F65AA5" w:rsidRDefault="00A61E42" w:rsidP="00F65AA5">
      <w:pPr>
        <w:spacing w:line="240" w:lineRule="auto"/>
        <w:rPr>
          <w:rFonts w:ascii="Century Gothic" w:hAnsi="Century Gothic"/>
          <w:vanish/>
          <w:sz w:val="22"/>
          <w:szCs w:val="22"/>
        </w:rPr>
      </w:pPr>
    </w:p>
    <w:p w:rsidR="00A61E42" w:rsidRDefault="00A61E42" w:rsidP="00F65AA5">
      <w:pPr>
        <w:spacing w:line="240" w:lineRule="auto"/>
        <w:rPr>
          <w:vanish/>
        </w:rPr>
      </w:pPr>
    </w:p>
    <w:p w:rsidR="00A61E42" w:rsidRDefault="00A61E42" w:rsidP="00F65AA5">
      <w:pPr>
        <w:spacing w:line="240" w:lineRule="auto"/>
      </w:pPr>
    </w:p>
    <w:tbl>
      <w:tblPr>
        <w:tblStyle w:val="documentheading"/>
        <w:tblW w:w="0" w:type="auto"/>
        <w:tblCellSpacing w:w="0" w:type="dxa"/>
        <w:tblBorders>
          <w:bottom w:val="single" w:sz="8" w:space="0" w:color="CCCCCC"/>
        </w:tblBorders>
        <w:tblLayout w:type="fixed"/>
        <w:tblCellMar>
          <w:left w:w="0" w:type="dxa"/>
          <w:right w:w="0" w:type="dxa"/>
        </w:tblCellMar>
        <w:tblLook w:val="05E0"/>
      </w:tblPr>
      <w:tblGrid>
        <w:gridCol w:w="600"/>
        <w:gridCol w:w="10680"/>
      </w:tblGrid>
      <w:tr w:rsidR="00A61E42">
        <w:trPr>
          <w:tblCellSpacing w:w="0" w:type="dxa"/>
        </w:trPr>
        <w:tc>
          <w:tcPr>
            <w:tcW w:w="600" w:type="dxa"/>
            <w:shd w:val="clear" w:color="auto" w:fill="252932"/>
            <w:noWrap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A61E42" w:rsidRDefault="003F474C" w:rsidP="00F65AA5">
            <w:pPr>
              <w:pStyle w:val="documentsectionheadingIcon"/>
              <w:spacing w:line="240" w:lineRule="auto"/>
              <w:rPr>
                <w:rStyle w:val="documenticonCell"/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>
              <w:rPr>
                <w:rStyle w:val="documenticonCell"/>
                <w:rFonts w:ascii="Century Gothic" w:eastAsia="Century Gothic" w:hAnsi="Century Gothic" w:cs="Century Gothic"/>
                <w:b/>
                <w:bCs/>
                <w:noProof/>
                <w:sz w:val="22"/>
                <w:szCs w:val="22"/>
              </w:rPr>
              <w:drawing>
                <wp:inline distT="0" distB="0" distL="0" distR="0">
                  <wp:extent cx="380250" cy="379688"/>
                  <wp:effectExtent l="0" t="0" r="0" b="0"/>
                  <wp:docPr id="100010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6893931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0250" cy="3796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680" w:type="dxa"/>
            <w:noWrap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A61E42" w:rsidRDefault="00F65AA5" w:rsidP="00F65AA5">
            <w:pPr>
              <w:pStyle w:val="documentsectionsectiontitle"/>
              <w:spacing w:before="90" w:line="240" w:lineRule="auto"/>
              <w:ind w:left="160"/>
              <w:rPr>
                <w:rStyle w:val="documenttitleCell"/>
                <w:rFonts w:ascii="Century Gothic" w:eastAsia="Century Gothic" w:hAnsi="Century Gothic" w:cs="Century Gothic"/>
                <w:b/>
                <w:bCs/>
                <w:color w:val="252932"/>
                <w:sz w:val="32"/>
                <w:szCs w:val="32"/>
              </w:rPr>
            </w:pPr>
            <w:r>
              <w:rPr>
                <w:rStyle w:val="documenttitleCell"/>
                <w:rFonts w:ascii="Century Gothic" w:eastAsia="Century Gothic" w:hAnsi="Century Gothic" w:cs="Century Gothic"/>
                <w:b/>
                <w:bCs/>
                <w:color w:val="252932"/>
                <w:sz w:val="32"/>
                <w:szCs w:val="32"/>
              </w:rPr>
              <w:t>EDUCATION</w:t>
            </w:r>
          </w:p>
        </w:tc>
      </w:tr>
    </w:tbl>
    <w:p w:rsidR="00F65AA5" w:rsidRDefault="00F65AA5" w:rsidP="00F65AA5">
      <w:pPr>
        <w:spacing w:line="240" w:lineRule="auto"/>
        <w:rPr>
          <w:rFonts w:ascii="Century Gothic" w:hAnsi="Century Gothic"/>
        </w:rPr>
      </w:pPr>
      <w:r>
        <w:t xml:space="preserve"> </w:t>
      </w:r>
      <w:r w:rsidRPr="00190290">
        <w:t xml:space="preserve">           </w:t>
      </w:r>
      <w:r w:rsidRPr="00190290">
        <w:rPr>
          <w:rFonts w:ascii="Century Gothic" w:hAnsi="Century Gothic"/>
        </w:rPr>
        <w:t xml:space="preserve">Completed graduation in </w:t>
      </w:r>
      <w:r w:rsidRPr="00190290">
        <w:rPr>
          <w:rFonts w:ascii="Century Gothic" w:hAnsi="Century Gothic"/>
          <w:b/>
        </w:rPr>
        <w:t>Mechanical Engineering</w:t>
      </w:r>
      <w:r w:rsidRPr="00190290">
        <w:rPr>
          <w:rFonts w:ascii="Century Gothic" w:hAnsi="Century Gothic"/>
        </w:rPr>
        <w:t xml:space="preserve"> domain in </w:t>
      </w:r>
      <w:r w:rsidRPr="00190290">
        <w:rPr>
          <w:rFonts w:ascii="Century Gothic" w:hAnsi="Century Gothic"/>
          <w:b/>
        </w:rPr>
        <w:t>Sri Krishna Institute of  Technology</w:t>
      </w:r>
      <w:r w:rsidRPr="00190290">
        <w:rPr>
          <w:rFonts w:ascii="Century Gothic" w:hAnsi="Century Gothic"/>
        </w:rPr>
        <w:t xml:space="preserve"> ,Bengaluru  with “6.92” CGPA.</w:t>
      </w:r>
    </w:p>
    <w:p w:rsidR="004B06CF" w:rsidRPr="00190290" w:rsidRDefault="004B06CF" w:rsidP="00F65AA5">
      <w:pPr>
        <w:spacing w:line="240" w:lineRule="auto"/>
        <w:rPr>
          <w:rFonts w:ascii="Century Gothic" w:hAnsi="Century Gothic"/>
        </w:rPr>
      </w:pPr>
    </w:p>
    <w:p w:rsidR="00A61E42" w:rsidRPr="00F65AA5" w:rsidRDefault="00F65AA5" w:rsidP="00F65AA5">
      <w:pPr>
        <w:spacing w:line="240" w:lineRule="auto"/>
        <w:rPr>
          <w:rFonts w:ascii="Century Gothic" w:hAnsi="Century Gothic"/>
          <w:vanish/>
          <w:sz w:val="22"/>
          <w:szCs w:val="22"/>
        </w:rPr>
      </w:pPr>
      <w:r w:rsidRPr="00F65AA5">
        <w:rPr>
          <w:rFonts w:ascii="Century Gothic" w:hAnsi="Century Gothic"/>
          <w:vanish/>
          <w:sz w:val="22"/>
          <w:szCs w:val="22"/>
        </w:rPr>
        <w:t xml:space="preserve">  </w:t>
      </w:r>
    </w:p>
    <w:p w:rsidR="00A61E42" w:rsidRPr="00F65AA5" w:rsidRDefault="00A61E42" w:rsidP="00F65AA5">
      <w:pPr>
        <w:spacing w:line="240" w:lineRule="auto"/>
        <w:rPr>
          <w:rFonts w:ascii="Century Gothic" w:hAnsi="Century Gothic"/>
          <w:vanish/>
          <w:sz w:val="22"/>
          <w:szCs w:val="22"/>
        </w:rPr>
      </w:pPr>
    </w:p>
    <w:p w:rsidR="00A61E42" w:rsidRPr="00F65AA5" w:rsidRDefault="00A61E42" w:rsidP="00F65AA5">
      <w:pPr>
        <w:spacing w:line="240" w:lineRule="auto"/>
        <w:rPr>
          <w:rFonts w:ascii="Century Gothic" w:hAnsi="Century Gothic"/>
          <w:sz w:val="22"/>
          <w:szCs w:val="22"/>
        </w:rPr>
      </w:pPr>
    </w:p>
    <w:tbl>
      <w:tblPr>
        <w:tblStyle w:val="documentheading"/>
        <w:tblW w:w="0" w:type="auto"/>
        <w:tblCellSpacing w:w="0" w:type="dxa"/>
        <w:tblBorders>
          <w:bottom w:val="single" w:sz="8" w:space="0" w:color="CCCCCC"/>
        </w:tblBorders>
        <w:tblLayout w:type="fixed"/>
        <w:tblCellMar>
          <w:left w:w="0" w:type="dxa"/>
          <w:right w:w="0" w:type="dxa"/>
        </w:tblCellMar>
        <w:tblLook w:val="05E0"/>
      </w:tblPr>
      <w:tblGrid>
        <w:gridCol w:w="600"/>
        <w:gridCol w:w="10680"/>
      </w:tblGrid>
      <w:tr w:rsidR="00A61E42">
        <w:trPr>
          <w:tblCellSpacing w:w="0" w:type="dxa"/>
        </w:trPr>
        <w:tc>
          <w:tcPr>
            <w:tcW w:w="600" w:type="dxa"/>
            <w:shd w:val="clear" w:color="auto" w:fill="252932"/>
            <w:noWrap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A61E42" w:rsidRDefault="00F65AA5" w:rsidP="00F65AA5">
            <w:pPr>
              <w:pStyle w:val="documentsectionheadingIcon"/>
              <w:spacing w:line="240" w:lineRule="auto"/>
              <w:rPr>
                <w:rStyle w:val="documenticonCell"/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 w:rsidRPr="00F65AA5">
              <w:rPr>
                <w:rStyle w:val="documenticonCell"/>
                <w:rFonts w:ascii="Century Gothic" w:eastAsia="Century Gothic" w:hAnsi="Century Gothic" w:cs="Century Gothic"/>
                <w:b/>
                <w:bCs/>
                <w:noProof/>
                <w:sz w:val="22"/>
                <w:szCs w:val="22"/>
              </w:rPr>
              <w:drawing>
                <wp:inline distT="0" distB="0" distL="0" distR="0">
                  <wp:extent cx="380250" cy="379688"/>
                  <wp:effectExtent l="0" t="0" r="0" b="0"/>
                  <wp:docPr id="100015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343295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0250" cy="3796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680" w:type="dxa"/>
            <w:noWrap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A61E42" w:rsidRDefault="00F65AA5" w:rsidP="00F65AA5">
            <w:pPr>
              <w:pStyle w:val="documentsectionsectiontitle"/>
              <w:spacing w:before="90" w:line="240" w:lineRule="auto"/>
              <w:ind w:left="160"/>
              <w:rPr>
                <w:rStyle w:val="documenttitleCell"/>
                <w:rFonts w:ascii="Century Gothic" w:eastAsia="Century Gothic" w:hAnsi="Century Gothic" w:cs="Century Gothic"/>
                <w:b/>
                <w:bCs/>
                <w:color w:val="252932"/>
                <w:sz w:val="32"/>
                <w:szCs w:val="32"/>
              </w:rPr>
            </w:pPr>
            <w:r>
              <w:rPr>
                <w:rStyle w:val="documenttitleCell"/>
                <w:rFonts w:ascii="Century Gothic" w:eastAsia="Century Gothic" w:hAnsi="Century Gothic" w:cs="Century Gothic"/>
                <w:b/>
                <w:bCs/>
                <w:color w:val="252932"/>
                <w:sz w:val="32"/>
                <w:szCs w:val="32"/>
              </w:rPr>
              <w:t>HOBBIES</w:t>
            </w:r>
          </w:p>
        </w:tc>
      </w:tr>
    </w:tbl>
    <w:p w:rsidR="004B06CF" w:rsidRPr="00190290" w:rsidRDefault="00F65AA5" w:rsidP="004B06CF">
      <w:pPr>
        <w:spacing w:after="408" w:line="240" w:lineRule="auto"/>
        <w:ind w:left="360"/>
        <w:rPr>
          <w:rFonts w:ascii="Century Gothic" w:hAnsi="Century Gothic"/>
        </w:rPr>
      </w:pPr>
      <w:r>
        <w:rPr>
          <w:rFonts w:ascii="Cambria" w:hAnsi="Cambria"/>
          <w:sz w:val="28"/>
          <w:szCs w:val="28"/>
        </w:rPr>
        <w:t xml:space="preserve">      </w:t>
      </w:r>
      <w:r w:rsidRPr="00190290">
        <w:rPr>
          <w:rFonts w:ascii="Century Gothic" w:hAnsi="Century Gothic"/>
        </w:rPr>
        <w:t>Blogging, Swimming, Playing Cricket,</w:t>
      </w:r>
      <w:r w:rsidR="00415AE6" w:rsidRPr="00190290">
        <w:rPr>
          <w:rFonts w:ascii="Century Gothic" w:hAnsi="Century Gothic"/>
        </w:rPr>
        <w:t xml:space="preserve"> Surfing Internet</w:t>
      </w:r>
      <w:r w:rsidRPr="00190290">
        <w:rPr>
          <w:rFonts w:ascii="Century Gothic" w:hAnsi="Century Gothic"/>
        </w:rPr>
        <w:t>.</w:t>
      </w:r>
      <w:bookmarkStart w:id="0" w:name="_GoBack"/>
      <w:bookmarkEnd w:id="0"/>
    </w:p>
    <w:tbl>
      <w:tblPr>
        <w:tblStyle w:val="documentheading"/>
        <w:tblW w:w="0" w:type="auto"/>
        <w:tblCellSpacing w:w="0" w:type="dxa"/>
        <w:tblBorders>
          <w:bottom w:val="single" w:sz="8" w:space="0" w:color="CCCCCC"/>
        </w:tblBorders>
        <w:tblLayout w:type="fixed"/>
        <w:tblCellMar>
          <w:left w:w="0" w:type="dxa"/>
          <w:right w:w="0" w:type="dxa"/>
        </w:tblCellMar>
        <w:tblLook w:val="05E0"/>
      </w:tblPr>
      <w:tblGrid>
        <w:gridCol w:w="600"/>
        <w:gridCol w:w="10680"/>
      </w:tblGrid>
      <w:tr w:rsidR="00A61E42">
        <w:trPr>
          <w:tblCellSpacing w:w="0" w:type="dxa"/>
        </w:trPr>
        <w:tc>
          <w:tcPr>
            <w:tcW w:w="600" w:type="dxa"/>
            <w:shd w:val="clear" w:color="auto" w:fill="252932"/>
            <w:noWrap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A61E42" w:rsidRDefault="00F65AA5" w:rsidP="00F65AA5">
            <w:pPr>
              <w:pStyle w:val="documentsectionheadingIcon"/>
              <w:spacing w:line="240" w:lineRule="auto"/>
              <w:rPr>
                <w:rStyle w:val="documenticonCell"/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 w:rsidRPr="00F65AA5">
              <w:rPr>
                <w:rStyle w:val="documenticonCell"/>
                <w:rFonts w:ascii="Century Gothic" w:eastAsia="Century Gothic" w:hAnsi="Century Gothic" w:cs="Century Gothic"/>
                <w:b/>
                <w:bCs/>
                <w:noProof/>
                <w:sz w:val="22"/>
                <w:szCs w:val="22"/>
              </w:rPr>
              <w:drawing>
                <wp:inline distT="0" distB="0" distL="0" distR="0">
                  <wp:extent cx="380250" cy="379688"/>
                  <wp:effectExtent l="0" t="0" r="0" b="0"/>
                  <wp:docPr id="100016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24634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0250" cy="3796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680" w:type="dxa"/>
            <w:noWrap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A61E42" w:rsidRDefault="003F474C" w:rsidP="00F65AA5">
            <w:pPr>
              <w:pStyle w:val="documentsectionsectiontitle"/>
              <w:spacing w:before="90" w:line="240" w:lineRule="auto"/>
              <w:ind w:left="160"/>
              <w:rPr>
                <w:rStyle w:val="documenttitleCell"/>
                <w:rFonts w:ascii="Century Gothic" w:eastAsia="Century Gothic" w:hAnsi="Century Gothic" w:cs="Century Gothic"/>
                <w:b/>
                <w:bCs/>
                <w:color w:val="252932"/>
                <w:sz w:val="32"/>
                <w:szCs w:val="32"/>
              </w:rPr>
            </w:pPr>
            <w:r>
              <w:rPr>
                <w:rStyle w:val="documenttitleCell"/>
                <w:rFonts w:ascii="Century Gothic" w:eastAsia="Century Gothic" w:hAnsi="Century Gothic" w:cs="Century Gothic"/>
                <w:b/>
                <w:bCs/>
                <w:color w:val="252932"/>
                <w:sz w:val="32"/>
                <w:szCs w:val="32"/>
              </w:rPr>
              <w:t>ACADEMIC PROJECT</w:t>
            </w:r>
          </w:p>
        </w:tc>
      </w:tr>
    </w:tbl>
    <w:p w:rsidR="00F65AA5" w:rsidRPr="00190290" w:rsidRDefault="00F65AA5" w:rsidP="00F65AA5">
      <w:pPr>
        <w:spacing w:line="240" w:lineRule="auto"/>
        <w:ind w:left="360"/>
        <w:rPr>
          <w:rFonts w:ascii="Century Gothic" w:hAnsi="Century Gothic"/>
        </w:rPr>
      </w:pPr>
      <w:r>
        <w:rPr>
          <w:rFonts w:ascii="Cambria" w:hAnsi="Cambria"/>
          <w:sz w:val="28"/>
          <w:szCs w:val="28"/>
        </w:rPr>
        <w:t xml:space="preserve">     </w:t>
      </w:r>
      <w:r w:rsidRPr="00190290">
        <w:rPr>
          <w:rFonts w:ascii="Cambria" w:hAnsi="Cambria"/>
        </w:rPr>
        <w:t xml:space="preserve"> </w:t>
      </w:r>
      <w:r w:rsidRPr="00190290">
        <w:rPr>
          <w:rFonts w:ascii="Century Gothic" w:hAnsi="Century Gothic"/>
        </w:rPr>
        <w:t>Defect identification in pipelines using pipe inspection robot</w:t>
      </w:r>
      <w:r w:rsidR="004B06CF">
        <w:rPr>
          <w:rFonts w:ascii="Century Gothic" w:hAnsi="Century Gothic"/>
        </w:rPr>
        <w:t>.</w:t>
      </w:r>
    </w:p>
    <w:p w:rsidR="00F65AA5" w:rsidRDefault="00F65AA5" w:rsidP="00F65AA5">
      <w:pPr>
        <w:spacing w:line="240" w:lineRule="auto"/>
        <w:ind w:left="360"/>
        <w:rPr>
          <w:rFonts w:ascii="Cambria" w:hAnsi="Cambria"/>
          <w:sz w:val="28"/>
          <w:szCs w:val="28"/>
        </w:rPr>
      </w:pPr>
    </w:p>
    <w:sectPr w:rsidR="00F65AA5" w:rsidSect="00A61E42">
      <w:headerReference w:type="default" r:id="rId21"/>
      <w:footerReference w:type="default" r:id="rId22"/>
      <w:pgSz w:w="12240" w:h="15840"/>
      <w:pgMar w:top="480" w:right="480" w:bottom="480" w:left="480" w:header="0" w:footer="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54CC5" w:rsidRDefault="00254CC5" w:rsidP="00A61E42">
      <w:pPr>
        <w:spacing w:line="240" w:lineRule="auto"/>
      </w:pPr>
      <w:r>
        <w:separator/>
      </w:r>
    </w:p>
  </w:endnote>
  <w:endnote w:type="continuationSeparator" w:id="1">
    <w:p w:rsidR="00254CC5" w:rsidRDefault="00254CC5" w:rsidP="00A61E42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" w:fontKey="{B8C95259-DDE1-40DF-9D37-C9BF2D30AD01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85D41744-C5D5-45EB-AAB9-845A15A49C22}"/>
    <w:embedBold r:id="rId3" w:fontKey="{63473304-9C19-49A1-BE9F-D823EC0F8CAD}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4" w:fontKey="{42BDEE52-25D1-459A-A530-14ABF01A7AAE}"/>
    <w:embedBold r:id="rId5" w:fontKey="{6A3F11AD-31B4-40E5-80A8-ED2BEFB532C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F340E3DE-3022-4C2C-8D99-3976891729CF}"/>
    <w:embedBold r:id="rId7" w:fontKey="{52F808DF-B8E6-4566-9F68-1264A1750D9E}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61E42" w:rsidRDefault="003F474C">
    <w:pPr>
      <w:spacing w:line="20" w:lineRule="auto"/>
    </w:pPr>
    <w:r>
      <w:rPr>
        <w:color w:val="FFFFFF"/>
        <w:sz w:val="2"/>
      </w:rPr>
      <w:t>.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54CC5" w:rsidRDefault="00254CC5" w:rsidP="00A61E42">
      <w:pPr>
        <w:spacing w:line="240" w:lineRule="auto"/>
      </w:pPr>
      <w:r>
        <w:separator/>
      </w:r>
    </w:p>
  </w:footnote>
  <w:footnote w:type="continuationSeparator" w:id="1">
    <w:p w:rsidR="00254CC5" w:rsidRDefault="00254CC5" w:rsidP="00A61E42">
      <w:pPr>
        <w:spacing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61E42" w:rsidRDefault="003F474C">
    <w:pPr>
      <w:spacing w:line="20" w:lineRule="auto"/>
    </w:pPr>
    <w:r>
      <w:rPr>
        <w:color w:val="FFFFFF"/>
        <w:sz w:val="2"/>
      </w:rPr>
      <w:t>.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EDC7BDA"/>
    <w:multiLevelType w:val="hybridMultilevel"/>
    <w:tmpl w:val="786C66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C480AF8"/>
    <w:multiLevelType w:val="hybridMultilevel"/>
    <w:tmpl w:val="5FFA8B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embedTrueTypeFonts/>
  <w:defaultTabStop w:val="720"/>
  <w:noPunctuationKerning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A61E42"/>
    <w:rsid w:val="00053021"/>
    <w:rsid w:val="001567AC"/>
    <w:rsid w:val="00190290"/>
    <w:rsid w:val="00250908"/>
    <w:rsid w:val="00254CC5"/>
    <w:rsid w:val="003352D7"/>
    <w:rsid w:val="003F474C"/>
    <w:rsid w:val="00412FA3"/>
    <w:rsid w:val="00415AE6"/>
    <w:rsid w:val="004A4764"/>
    <w:rsid w:val="004B06CF"/>
    <w:rsid w:val="00504CA8"/>
    <w:rsid w:val="0056725F"/>
    <w:rsid w:val="005A23AF"/>
    <w:rsid w:val="005B6DE4"/>
    <w:rsid w:val="00633093"/>
    <w:rsid w:val="006D020F"/>
    <w:rsid w:val="00967D83"/>
    <w:rsid w:val="00A61E42"/>
    <w:rsid w:val="00A65EAD"/>
    <w:rsid w:val="00B0667D"/>
    <w:rsid w:val="00B25A79"/>
    <w:rsid w:val="00BA0326"/>
    <w:rsid w:val="00C81F6E"/>
    <w:rsid w:val="00D360ED"/>
    <w:rsid w:val="00D90043"/>
    <w:rsid w:val="00D977D5"/>
    <w:rsid w:val="00DF44A2"/>
    <w:rsid w:val="00ED0D6D"/>
    <w:rsid w:val="00F13E26"/>
    <w:rsid w:val="00F2439C"/>
    <w:rsid w:val="00F30E44"/>
    <w:rsid w:val="00F65AA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5BCE"/>
    <w:pPr>
      <w:spacing w:line="240" w:lineRule="atLeast"/>
    </w:pPr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qFormat/>
    <w:rsid w:val="00EF7B96"/>
    <w:pPr>
      <w:keepNext/>
      <w:spacing w:before="240" w:after="60"/>
      <w:outlineLvl w:val="1"/>
    </w:pPr>
    <w:rPr>
      <w:b/>
      <w:bCs/>
      <w:iCs/>
      <w:sz w:val="36"/>
      <w:szCs w:val="36"/>
    </w:rPr>
  </w:style>
  <w:style w:type="paragraph" w:styleId="Heading3">
    <w:name w:val="heading 3"/>
    <w:basedOn w:val="Normal"/>
    <w:next w:val="Normal"/>
    <w:qFormat/>
    <w:rsid w:val="00EF7B96"/>
    <w:pPr>
      <w:keepNext/>
      <w:spacing w:before="240" w:after="6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qFormat/>
    <w:rsid w:val="00EF7B96"/>
    <w:pPr>
      <w:keepNext/>
      <w:spacing w:before="240" w:after="60"/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rsid w:val="00EF7B96"/>
    <w:pPr>
      <w:spacing w:before="240" w:after="60"/>
      <w:outlineLvl w:val="4"/>
    </w:pPr>
    <w:rPr>
      <w:b/>
      <w:bCs/>
      <w:iCs/>
      <w:sz w:val="20"/>
      <w:szCs w:val="20"/>
    </w:rPr>
  </w:style>
  <w:style w:type="paragraph" w:styleId="Heading6">
    <w:name w:val="heading 6"/>
    <w:basedOn w:val="Normal"/>
    <w:next w:val="Normal"/>
    <w:qFormat/>
    <w:rsid w:val="00EF7B96"/>
    <w:pPr>
      <w:spacing w:before="240" w:after="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ocument">
    <w:name w:val="document"/>
    <w:basedOn w:val="Normal"/>
    <w:rsid w:val="00A61E42"/>
    <w:pPr>
      <w:spacing w:line="320" w:lineRule="atLeast"/>
    </w:pPr>
  </w:style>
  <w:style w:type="paragraph" w:customStyle="1" w:styleId="div">
    <w:name w:val="div"/>
    <w:basedOn w:val="Normal"/>
    <w:rsid w:val="00A61E42"/>
  </w:style>
  <w:style w:type="character" w:customStyle="1" w:styleId="documentleft-box">
    <w:name w:val="document_left-box"/>
    <w:basedOn w:val="DefaultParagraphFont"/>
    <w:rsid w:val="00A61E42"/>
  </w:style>
  <w:style w:type="paragraph" w:customStyle="1" w:styleId="documentdivfirstsection">
    <w:name w:val="document_div_firstsection"/>
    <w:basedOn w:val="Normal"/>
    <w:rsid w:val="00A61E42"/>
  </w:style>
  <w:style w:type="paragraph" w:customStyle="1" w:styleId="documentSECTIONNAMEdivfirstparagraph">
    <w:name w:val="document_SECTION_NAME_div_firstparagraph"/>
    <w:basedOn w:val="Normal"/>
    <w:rsid w:val="00A61E42"/>
  </w:style>
  <w:style w:type="paragraph" w:customStyle="1" w:styleId="documentname">
    <w:name w:val="document_name"/>
    <w:basedOn w:val="Normal"/>
    <w:rsid w:val="00A61E42"/>
    <w:pPr>
      <w:pBdr>
        <w:bottom w:val="none" w:sz="0" w:space="5" w:color="auto"/>
      </w:pBdr>
      <w:spacing w:line="820" w:lineRule="atLeast"/>
    </w:pPr>
    <w:rPr>
      <w:b/>
      <w:bCs/>
      <w:color w:val="252932"/>
      <w:sz w:val="72"/>
      <w:szCs w:val="72"/>
    </w:rPr>
  </w:style>
  <w:style w:type="character" w:customStyle="1" w:styleId="span">
    <w:name w:val="span"/>
    <w:basedOn w:val="DefaultParagraphFont"/>
    <w:rsid w:val="00A61E42"/>
    <w:rPr>
      <w:bdr w:val="none" w:sz="0" w:space="0" w:color="auto"/>
      <w:vertAlign w:val="baseline"/>
    </w:rPr>
  </w:style>
  <w:style w:type="paragraph" w:customStyle="1" w:styleId="documentresumeTitle">
    <w:name w:val="document_resumeTitle"/>
    <w:basedOn w:val="Normal"/>
    <w:rsid w:val="00A61E42"/>
    <w:pPr>
      <w:spacing w:line="420" w:lineRule="atLeast"/>
    </w:pPr>
    <w:rPr>
      <w:color w:val="252932"/>
      <w:sz w:val="32"/>
      <w:szCs w:val="32"/>
    </w:rPr>
  </w:style>
  <w:style w:type="paragraph" w:customStyle="1" w:styleId="documentsection">
    <w:name w:val="document_section"/>
    <w:basedOn w:val="Normal"/>
    <w:rsid w:val="00A61E42"/>
  </w:style>
  <w:style w:type="paragraph" w:customStyle="1" w:styleId="documentSECTIONCNTCdivfirstparagraph">
    <w:name w:val="document_SECTION_CNTC_div_firstparagraph"/>
    <w:basedOn w:val="Normal"/>
    <w:rsid w:val="00A61E42"/>
  </w:style>
  <w:style w:type="character" w:customStyle="1" w:styleId="documentaddressLeft">
    <w:name w:val="document_addressLeft"/>
    <w:basedOn w:val="DefaultParagraphFont"/>
    <w:rsid w:val="00A61E42"/>
  </w:style>
  <w:style w:type="paragraph" w:customStyle="1" w:styleId="documenticonRow">
    <w:name w:val="document_iconRow"/>
    <w:basedOn w:val="Normal"/>
    <w:rsid w:val="00A61E42"/>
    <w:pPr>
      <w:pBdr>
        <w:bottom w:val="none" w:sz="0" w:space="7" w:color="auto"/>
      </w:pBdr>
    </w:pPr>
  </w:style>
  <w:style w:type="character" w:customStyle="1" w:styleId="documenticonRowiconSvg">
    <w:name w:val="document_iconRow_iconSvg"/>
    <w:basedOn w:val="DefaultParagraphFont"/>
    <w:rsid w:val="00A61E42"/>
  </w:style>
  <w:style w:type="character" w:customStyle="1" w:styleId="documenticonRowicoTxt">
    <w:name w:val="document_iconRow_icoTxt"/>
    <w:basedOn w:val="DefaultParagraphFont"/>
    <w:rsid w:val="00A61E42"/>
  </w:style>
  <w:style w:type="paragraph" w:customStyle="1" w:styleId="documentasposeztyaddresstable">
    <w:name w:val="document_aspose_ztyaddresstable"/>
    <w:basedOn w:val="Normal"/>
    <w:rsid w:val="00A61E42"/>
    <w:pPr>
      <w:spacing w:line="320" w:lineRule="atLeast"/>
    </w:pPr>
  </w:style>
  <w:style w:type="character" w:customStyle="1" w:styleId="documentasposeztyaddresstableCharacter">
    <w:name w:val="document_aspose_ztyaddresstable Character"/>
    <w:basedOn w:val="DefaultParagraphFont"/>
    <w:rsid w:val="00A61E42"/>
  </w:style>
  <w:style w:type="table" w:customStyle="1" w:styleId="documenticonInnerTable">
    <w:name w:val="document_iconInnerTable"/>
    <w:basedOn w:val="TableNormal"/>
    <w:rsid w:val="00A61E42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documentaddressRight">
    <w:name w:val="document_addressRight"/>
    <w:basedOn w:val="DefaultParagraphFont"/>
    <w:rsid w:val="00A61E42"/>
  </w:style>
  <w:style w:type="table" w:customStyle="1" w:styleId="documentaddress">
    <w:name w:val="document_address"/>
    <w:basedOn w:val="TableNormal"/>
    <w:rsid w:val="00A61E42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ocumentleft-boxParagraph">
    <w:name w:val="document_left-box Paragraph"/>
    <w:basedOn w:val="Normal"/>
    <w:rsid w:val="00A61E42"/>
  </w:style>
  <w:style w:type="character" w:customStyle="1" w:styleId="documentright-box">
    <w:name w:val="document_right-box"/>
    <w:basedOn w:val="DefaultParagraphFont"/>
    <w:rsid w:val="00A61E42"/>
  </w:style>
  <w:style w:type="table" w:customStyle="1" w:styleId="documenttopsection">
    <w:name w:val="document_topsection"/>
    <w:basedOn w:val="TableNormal"/>
    <w:rsid w:val="00A61E42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documenticonCell">
    <w:name w:val="document_iconCell"/>
    <w:basedOn w:val="DefaultParagraphFont"/>
    <w:rsid w:val="00A61E42"/>
  </w:style>
  <w:style w:type="paragraph" w:customStyle="1" w:styleId="documentsectionheadingIcon">
    <w:name w:val="document_section_headingIcon"/>
    <w:basedOn w:val="Normal"/>
    <w:rsid w:val="00A61E42"/>
  </w:style>
  <w:style w:type="character" w:customStyle="1" w:styleId="documenttitleCell">
    <w:name w:val="document_titleCell"/>
    <w:basedOn w:val="DefaultParagraphFont"/>
    <w:rsid w:val="00A61E42"/>
  </w:style>
  <w:style w:type="paragraph" w:customStyle="1" w:styleId="documentsectionsectiontitle">
    <w:name w:val="document_section_sectiontitle"/>
    <w:basedOn w:val="Normal"/>
    <w:rsid w:val="00A61E42"/>
    <w:pPr>
      <w:pBdr>
        <w:left w:val="none" w:sz="0" w:space="8" w:color="auto"/>
      </w:pBdr>
    </w:pPr>
  </w:style>
  <w:style w:type="character" w:customStyle="1" w:styleId="documentsectionsectiontitleCharacter">
    <w:name w:val="document_section_sectiontitle Character"/>
    <w:basedOn w:val="DefaultParagraphFont"/>
    <w:rsid w:val="00A61E42"/>
  </w:style>
  <w:style w:type="table" w:customStyle="1" w:styleId="documentheading">
    <w:name w:val="document_heading"/>
    <w:basedOn w:val="TableNormal"/>
    <w:rsid w:val="00A61E42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ocumentdivparagraph">
    <w:name w:val="document_div_paragraph"/>
    <w:basedOn w:val="Normal"/>
    <w:rsid w:val="00A61E42"/>
  </w:style>
  <w:style w:type="paragraph" w:customStyle="1" w:styleId="documentsinglecolumn">
    <w:name w:val="document_singlecolumn"/>
    <w:basedOn w:val="Normal"/>
    <w:rsid w:val="00A61E42"/>
  </w:style>
  <w:style w:type="paragraph" w:customStyle="1" w:styleId="p">
    <w:name w:val="p"/>
    <w:basedOn w:val="Normal"/>
    <w:rsid w:val="00A61E42"/>
  </w:style>
  <w:style w:type="character" w:customStyle="1" w:styleId="spandateswrapper">
    <w:name w:val="span_dates_wrapper"/>
    <w:basedOn w:val="span"/>
    <w:rsid w:val="00A61E42"/>
    <w:rPr>
      <w:sz w:val="22"/>
      <w:szCs w:val="22"/>
    </w:rPr>
  </w:style>
  <w:style w:type="paragraph" w:customStyle="1" w:styleId="spandateswrapperParagraph">
    <w:name w:val="span_dates_wrapper Paragraph"/>
    <w:basedOn w:val="spanParagraph"/>
    <w:rsid w:val="00A61E42"/>
    <w:pPr>
      <w:pBdr>
        <w:right w:val="none" w:sz="0" w:space="7" w:color="auto"/>
      </w:pBdr>
      <w:spacing w:line="340" w:lineRule="atLeast"/>
    </w:pPr>
    <w:rPr>
      <w:sz w:val="22"/>
      <w:szCs w:val="22"/>
    </w:rPr>
  </w:style>
  <w:style w:type="paragraph" w:customStyle="1" w:styleId="spanParagraph">
    <w:name w:val="span Paragraph"/>
    <w:basedOn w:val="Normal"/>
    <w:rsid w:val="00A61E42"/>
  </w:style>
  <w:style w:type="character" w:customStyle="1" w:styleId="txtBold">
    <w:name w:val="txtBold"/>
    <w:basedOn w:val="DefaultParagraphFont"/>
    <w:rsid w:val="00A61E42"/>
    <w:rPr>
      <w:b/>
      <w:bCs/>
    </w:rPr>
  </w:style>
  <w:style w:type="character" w:customStyle="1" w:styleId="documenttwocolparasinglecolumn">
    <w:name w:val="document_twocolpara_singlecolumn"/>
    <w:basedOn w:val="DefaultParagraphFont"/>
    <w:rsid w:val="00A61E42"/>
  </w:style>
  <w:style w:type="character" w:customStyle="1" w:styleId="documentmb5">
    <w:name w:val="document_mb5"/>
    <w:basedOn w:val="DefaultParagraphFont"/>
    <w:rsid w:val="00A61E42"/>
  </w:style>
  <w:style w:type="character" w:customStyle="1" w:styleId="divdocumentjobtitle">
    <w:name w:val="div_document_jobtitle"/>
    <w:basedOn w:val="DefaultParagraphFont"/>
    <w:rsid w:val="00A61E42"/>
    <w:rPr>
      <w:sz w:val="28"/>
      <w:szCs w:val="28"/>
    </w:rPr>
  </w:style>
  <w:style w:type="paragraph" w:customStyle="1" w:styleId="documentmb5Paragraph">
    <w:name w:val="document_mb5 Paragraph"/>
    <w:basedOn w:val="Normal"/>
    <w:rsid w:val="00A61E42"/>
  </w:style>
  <w:style w:type="paragraph" w:customStyle="1" w:styleId="spanpaddedline">
    <w:name w:val="span_paddedline"/>
    <w:basedOn w:val="spanParagraph"/>
    <w:rsid w:val="00A61E42"/>
  </w:style>
  <w:style w:type="table" w:customStyle="1" w:styleId="documentdivparagraphTable">
    <w:name w:val="document_div_paragraph Table"/>
    <w:basedOn w:val="TableNormal"/>
    <w:rsid w:val="00A61E42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singlecolumnspanpaddedlinenth-child1">
    <w:name w:val="singlecolumn_span_paddedline_nth-child(1)"/>
    <w:basedOn w:val="DefaultParagraphFont"/>
    <w:rsid w:val="00A61E42"/>
  </w:style>
  <w:style w:type="character" w:customStyle="1" w:styleId="spandegree">
    <w:name w:val="span_degree"/>
    <w:basedOn w:val="span"/>
    <w:rsid w:val="00A61E42"/>
    <w:rPr>
      <w:b/>
      <w:bCs/>
      <w:sz w:val="28"/>
      <w:szCs w:val="28"/>
    </w:rPr>
  </w:style>
  <w:style w:type="character" w:customStyle="1" w:styleId="spanprogramline">
    <w:name w:val="span_programline"/>
    <w:basedOn w:val="span"/>
    <w:rsid w:val="00A61E42"/>
    <w:rPr>
      <w:b/>
      <w:bCs/>
      <w:sz w:val="28"/>
      <w:szCs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65AA5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65AA5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F65AA5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F65AA5"/>
    <w:pPr>
      <w:spacing w:after="32" w:line="254" w:lineRule="auto"/>
      <w:ind w:left="720" w:hanging="10"/>
      <w:contextualSpacing/>
      <w:jc w:val="both"/>
    </w:pPr>
    <w:rPr>
      <w:rFonts w:ascii="Calibri" w:eastAsia="Calibri" w:hAnsi="Calibri" w:cs="Calibri"/>
      <w:color w:val="000000"/>
      <w:szCs w:val="22"/>
      <w:lang w:val="en-IN" w:eastAsia="en-I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Dhananjayakumars.xworkz@gmail.com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9.png"/><Relationship Id="rId3" Type="http://schemas.openxmlformats.org/officeDocument/2006/relationships/settings" Target="settings.xml"/><Relationship Id="rId21" Type="http://schemas.openxmlformats.org/officeDocument/2006/relationships/header" Target="header1.xml"/><Relationship Id="rId7" Type="http://schemas.openxmlformats.org/officeDocument/2006/relationships/image" Target="media/image1.png"/><Relationship Id="rId12" Type="http://schemas.openxmlformats.org/officeDocument/2006/relationships/hyperlink" Target="https://www.linkedin.com/in/dhananjaya-kumar-s-345219200/" TargetMode="External"/><Relationship Id="rId17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0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hyperlink" Target="https://github.com/Dhananjayakumars" TargetMode="External"/><Relationship Id="rId22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2</Pages>
  <Words>352</Words>
  <Characters>2011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DhananjayaKumar S</vt:lpstr>
    </vt:vector>
  </TitlesOfParts>
  <Company/>
  <LinksUpToDate>false</LinksUpToDate>
  <CharactersWithSpaces>2359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DhananjayaKumar S</dc:title>
  <dc:creator>Dhananjay</dc:creator>
  <cp:lastModifiedBy>Dhananjai</cp:lastModifiedBy>
  <cp:revision>14</cp:revision>
  <dcterms:created xsi:type="dcterms:W3CDTF">2020-12-19T16:53:00Z</dcterms:created>
  <dcterms:modified xsi:type="dcterms:W3CDTF">2021-01-27T07:17:00Z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x1ye=0">
    <vt:lpwstr>eBsAAB+LCAAAAAAABAAVl7WyrUoURT+IALfgBThs3CXD3Z2vf+emFEV3NXP1HAPHYEpkGZGFYIbARQxDBA5iIBZBOUakaChFM85t/AaeT/YVJmuXUPtgUyrv3YPuafn0sWy5zTGlBcTUsU4iefk6n7pVNKu9gZLGKC8bHOCSQhwB/eV9JW3ZTirZJEWBtMyKLo5CaxIrNwzvy6cIU4i4UOHTz1dClGz61nZZlH0J3x/uHr8DxVz0CAs19Gc7mi9</vt:lpwstr>
  </property>
  <property fmtid="{D5CDD505-2E9C-101B-9397-08002B2CF9AE}" pid="3" name="x1ye=1">
    <vt:lpwstr>baFMdie3Bu2VqagulWHa6o7VlFaKdLA0MnGW/ISrwtTFJhprJ130NOJENXX3vDi2owK4sOe6B8wXxmQSfgbab92S/xoxMfZxbkMEiX38qQSJdBkPNlgEpwnW14LQmtR/ZWEogNE/o63dmrHa8rBPlzen+w9ouUPL1gqL0+JyoU6cyoYH2izMbxE1nVdRhXZj19LtY8+6Z8RMWJFBBOuQ6Q6pTZ0LFdPLhlL7jRu5nQFT0YAAxYVoui1LX+ChW+Y</vt:lpwstr>
  </property>
  <property fmtid="{D5CDD505-2E9C-101B-9397-08002B2CF9AE}" pid="4" name="x1ye=10">
    <vt:lpwstr>pAIHWNE3en7cmCmEoYbCBAn6gUhhdvjDCKt2xP/F18SbI02oXfV7QFyySE7vn2nbdng65zzAKxq8kcUr5QZacrZ7edikUA5JiHSlqzHFqWg/4wJ2PktZYShbt/s+NS6h/WzeS2mRl9S8Zz20oOaC52p91FJ+rmt495ZRI6fySS+IDf4kHfOckERQ5cN+jdvX2JMIS7AMmqkH40LLYY1AphZOGYo+s5+t0dbytPcOE031NMz28yPJH+LhgUcRzvw</vt:lpwstr>
  </property>
  <property fmtid="{D5CDD505-2E9C-101B-9397-08002B2CF9AE}" pid="5" name="x1ye=11">
    <vt:lpwstr>knzNV0GXQgKHy1b/nq8DgHxWuh5x38/uX2TgPIrwkasmeY1rYYEumEnoa3rp35wKjCI9grYxux6c/3Od01LXguQfSIApnKo+48cuXpfTOXZLNOPp4K7nOdQqfYcPLKlPzR03sGwx/sjd3jNeFWtt8RR147QMX8MWrEFT2ZBuG2B+4AG5ZVRd1f6CCf+ifeLDKIHcEUJ976IDZ5bXGkjgvzjgK1WqfjLx8ILx63nmOsrvEW8Gz8mATQZzc9M48u6</vt:lpwstr>
  </property>
  <property fmtid="{D5CDD505-2E9C-101B-9397-08002B2CF9AE}" pid="6" name="x1ye=12">
    <vt:lpwstr>yMhfjWXjTfu1pXsJVZU2cpz68f4KLKAX5yeu3/oTt71EEbygvnpZpuMm7yEYqz2aVGJTwdzT4a7cE5ZNL5DY7PorREMGWA/Mye8MHgW/vubacetz0UHWsE3Nlysh67aQGkeOW2ZIAmTc6YR/uRH+C515UOg/StZZIA//yJkUt1AQDDr+FSkfQNs8fMGEHP4CCy13CfKCC7V7oAslO+gUhiZZQsqHBaCXtYLFN01Ds+0QdevdHvR69WK8kqYT+fL</vt:lpwstr>
  </property>
  <property fmtid="{D5CDD505-2E9C-101B-9397-08002B2CF9AE}" pid="7" name="x1ye=13">
    <vt:lpwstr>5B4PogDqax+KAM8GJhCkIamPcpKsxULR/EtPaq+4A2U3NWuZL0jI3pCyVpStf8YBCXTFoJLm/No7b/KWAufSGJAxshH4oOLoO5zPeE2Wvj7y/y/6BOjKJybfd5d8PzmcSwHVqiVQpHWCS6fI3sK8Zgli0fY0jpR+I8tU0SVRw5I+pvw4FniJDJNB1S3kMwSanio0X8o/Q4BWIW/DyfWvLibYpcTqkY2+4K5DSeWxls/gjn9Y+3Nh3BVrtc6Gd+j</vt:lpwstr>
  </property>
  <property fmtid="{D5CDD505-2E9C-101B-9397-08002B2CF9AE}" pid="8" name="x1ye=14">
    <vt:lpwstr>C1qhkPyCiN1UrriZClzCnHjtlf4vJXR5ILrEYpFD9y//xJx0xUnp+oDnwcjR/7mSSbcmM956Y8Bs4IbUsF6aWzpWBCieWe3G6zBCiJ7NmMAhUhOtyUCfzahNtnWlvJaeKjyNQP2xWC0yvIzo+cpws2pTI/2KLJHIL0mz0u/qjpOk+bnx0ejflW2LAv5fbOOYky9o8HiUkOFvkf/nm76P+kHO4ACQiZX4/BjF3I2u4uVTtxls0wLYdxgzURevQ8v</vt:lpwstr>
  </property>
  <property fmtid="{D5CDD505-2E9C-101B-9397-08002B2CF9AE}" pid="9" name="x1ye=15">
    <vt:lpwstr>CGIlIHKCl3sM5h+kDi4BRJVANWKvQlvKhGd97mWD19claFmiPTiEkGKKa4aD7/ICxNS43Se0s5awFwfb4Asuk5adaChS9Sh3pJheu1YC2HdKDge1XCpYQ8Zf/NJZBaDuqHaxobbWY2rLRgVkZeZeOSWa/X3UcayJScdeNey92aquI+gjSSIlq3UVjnY8konvl67JUqsm/LOZjsh0+CCyXgeSs9ohH+VcaiGi58PIPt6vzqz2/bam8ImGIj2C/EC</vt:lpwstr>
  </property>
  <property fmtid="{D5CDD505-2E9C-101B-9397-08002B2CF9AE}" pid="10" name="x1ye=16">
    <vt:lpwstr>Kz15+ykPOCzc5vPS4T1Qj8pySP7siKiaRJxjdXVKj5rdOyls//wLLDQ0gF4JXgSnEew/9eqiThdeDfTeU9B2o1zOoxtP1vZgaHP/2XjY4UwvrLy3u/apqZT3mTcV/lTSiNt28R8gYWZWkb8pXTHRiOPHN5HRcCjfsNPdjj1AdxbilqXdcmlBAcmfyJgyXTX5uFz4lEwOq6oNoCzGYCXSnw0CDzqY3dwXvQX8dRb3CZFD4mQv5p8LHj8PsOgOJ9s</vt:lpwstr>
  </property>
  <property fmtid="{D5CDD505-2E9C-101B-9397-08002B2CF9AE}" pid="11" name="x1ye=17">
    <vt:lpwstr>EZA4TvY+xeapSMoJlCQA59+7WgNvzdcodfQ2smCPsbBFhhvACRtk+bwkUjR4OM+x+nLBPuCvRoPByOMGDpHAVgXUTerMJUokr9siGen9BbACwPWVkmsKY/V2JoATqsuasblX0JXOHNkv+RAcSvCSdoUuUMPKV9jmZZOQA2mAXazNsyPJAFFO/M9f7N8EVGPNE4afUDUO5tySu4W/jsc0xzykDnyhUnWmNmaF6aADnDHIZ9wtV0fWvllYvEqy1nL</vt:lpwstr>
  </property>
  <property fmtid="{D5CDD505-2E9C-101B-9397-08002B2CF9AE}" pid="12" name="x1ye=18">
    <vt:lpwstr>qvClcvS/9maDlcYyutr+gS3i9BA82JlEw29dpbGuOAxCs8q4moqaRTaHe9ufjVQM3mXpM4xUJsUbhiSezJQ8de1wpnzUkdWqf3Dij3ODRZNHiM9j78FX65lgTbyJhlihCpAGO9s1p7gmWiKiRGlOcvt4mGV8buk9VOinQ9/AHY8vB4/heuvkJr1zUjBTPj9Lpce4Cb4/7bVRoZ9vNGCe1753zPisGoCJaFv+OIFM1soZAiKi6rJpZ5IYTsoMIEE</vt:lpwstr>
  </property>
  <property fmtid="{D5CDD505-2E9C-101B-9397-08002B2CF9AE}" pid="13" name="x1ye=19">
    <vt:lpwstr>oW+/+A7VTKR1F4zM44k+NLuHJQvTWgcvsAxHAQ+cYgWMIqTa8/83TJltSGF5WKKeJ42B+WdE0b5a4GhKMrFgPu0mpVlMP5ccW7VZoG7tLCJmLA+CbJvLYmALA+ITzJj+brEHRAdr3PI3pCQMiEKTcFiHKLuTdG3Wyc3NdCKRnDAF/WDpRrcg75yF0oMttx0rLlZ3itEvi5OC0jkfFKjkXbk1nurjIyIsTQWv36RWY5RpMVlx3WtoZBTvfZAp+Ai</vt:lpwstr>
  </property>
  <property fmtid="{D5CDD505-2E9C-101B-9397-08002B2CF9AE}" pid="14" name="x1ye=2">
    <vt:lpwstr>dfa1rdvynif0L1GeaDhq+YVbtYZ6YONAACRq3U3FYIglBkii3btsDvK2XZSBcMW7jukPgCOnKybhDXF5Ff9q7waiOfpneFpJ7i+QuAEB1S3DPwU/2OBUzX25AAV/Jkmav9peNEVSBDlPMM28bEeqHiwIkFPVB0X5EzMxCzbF9eYBgvFwKQBoS/zNwE94u713YGe6ElCrSM6Ploewg5+xJX7a44vO3igOLCHBm1oewOuopq9Py9WQQaL2cJPGk0U</vt:lpwstr>
  </property>
  <property fmtid="{D5CDD505-2E9C-101B-9397-08002B2CF9AE}" pid="15" name="x1ye=20">
    <vt:lpwstr>lAedOZP+BIBffQ6XX7dXOh9zk4oZIU42ug/QotGI+M/ZvZ8A0rEKyyggYlbo/BHHnT8cxSL616fjikCaJUbd6XnqJea1GCJa6yRqHi4x3tSquQE61xJa5kQu4jB7akGD4btCCWlJ5ROaFVeV5c74dpKe7Y1Dm+fuDfw1mgjpUgx69mywCRorMd935t9x1ADEF2sGopKRRuYcqUSZNp4kPMWPnZa/KiD7ps0oRdn6Msyo5HV4rhUR/hnmGckbsGq</vt:lpwstr>
  </property>
  <property fmtid="{D5CDD505-2E9C-101B-9397-08002B2CF9AE}" pid="16" name="x1ye=21">
    <vt:lpwstr>QNHQGvh6lsSapxhVO9LmJA7Oq1aHxAVRJqIkftX65Ljl8+WaPhhnrDcX9C8oZByMP9w/e8VLmomKDN73mz6wqrjFikmILbtVOfGimmBrXw5FXNJi8DKjHAurKQeRWRuB6JW0DFPOORoG/er4xwGahQIBfsiBpy9SHHZQ/HRosw/EP2/2FyNr7ebRY4e/gz7T+BIz6DVlXsQLvx6IjQ4W/M9xjbn9XQ5oiK2zBLtBe0HjPkwwFbN6m7bytwGxrzC</vt:lpwstr>
  </property>
  <property fmtid="{D5CDD505-2E9C-101B-9397-08002B2CF9AE}" pid="17" name="x1ye=22">
    <vt:lpwstr>9h05B1sYnj9qPBsM0HBdHiCoNPDs3dwNgxX0YCpox66sqnScSzf0mpIm49/UThdJ7qSibEDYVRE6ubFHwu1ZTNlmlT76dbJnDoIwLMi8ybcYETI3YE9SYHVJqutB9mGpzyWLVTMDH0cw5P/yd0S/c3X8g8YsX6mZRcSwRxXv6Z1yXLc8lEtNB1mJ7ZyVv7Ix9NZ6Et79lvf3CUSSFwBjgLCxcqSAJwVADujMeRfA88wLI4beZUjirH+xOJ3kvoH</vt:lpwstr>
  </property>
  <property fmtid="{D5CDD505-2E9C-101B-9397-08002B2CF9AE}" pid="18" name="x1ye=23">
    <vt:lpwstr>uZETpOZURjrwp5wxljMZ/DecTb4T+cBk6rbFvMO7ZPQxD8WgzKbeeDpuIaAN+M1SZDWZasrNq9BX9aLMyBhu15t7rSpeaHFV/K0/q/YrisQffv8YQqc9b1F/CSMnFvbhw45DcqA1iuJfmwpnTveOir7r5vE5g1+ikTkrvWXxP0jWUbvjhmu/YzXFzvXiS4d+EDa1zacLNjIX7Ggh/bnrSkKt8OSTxaEBBPgQQ9lHk+sX8Zfjl2gS79yWcinkSz2</vt:lpwstr>
  </property>
  <property fmtid="{D5CDD505-2E9C-101B-9397-08002B2CF9AE}" pid="19" name="x1ye=24">
    <vt:lpwstr>LMjIs0cTcXwG/AXWvBcVGcAzUZRvuuLr9e5zr02oQOp/HBnUehrzpWFNFLRs5MKbl/dus35plMTG8u8dIatXOHMiEHSkJalFO3olWNbQ2Re7FCmy5r8fAfomWMm4TibUeP9ODmu+IRzQovcE59ebOLdmPn06/EVBQeHgPUMk1gKejfDy4TIpEao8U3UjKf1PN5SFQuKvWYXfSOqHOXNPlGLfN5UHicOtc2VjNGkt6hNLUu5zZbLjJY3ozCYVtP2</vt:lpwstr>
  </property>
  <property fmtid="{D5CDD505-2E9C-101B-9397-08002B2CF9AE}" pid="20" name="x1ye=25">
    <vt:lpwstr>B4NoqEfsni8tultfRyrZK9YByPicvSMt+R6a59p+x1OTj5sGHzE8KP2ZpYvjh5vjfFvcdyVtPTx2YiaExpS8bug2eOEwVCEeaGM/fn9+lgr15FY31ATdgrWGinlVLITLBKmninpQx6evUNQlBPYINc96yJ9PLSwoVCfHiyvPMyaPXueWMM9Ntsp6BQ086VdK15QzD43ump0PmaNri9Awgb+f42a7c0yLtKbmrzYSvlrOyFrWY6sDQDTFe2ywrDM</vt:lpwstr>
  </property>
  <property fmtid="{D5CDD505-2E9C-101B-9397-08002B2CF9AE}" pid="21" name="x1ye=26">
    <vt:lpwstr>+FWH5ImRatPB2M00EQw9bEoZmizUrviEnOYBYNwp9RG6wqkqDnguGfDmnfJmyT3qC4disqDpn4iML0mzI3/1LU+XE/EQ9DTXWh33rvxdvf8A3e29+HsS0dU/PJ98DFl7q6/x5EiZJ7NK2djxqp7E/7QF4X3FvAAQgLG/dlpWVdpMK+ycRKleLPonlv/gEg+9WxzvwqtkRSLCJpfCP/nO/Lll8L3Wj1SaHv6BIx8E3y6cRIp52gIRMRl+wbIk4JK</vt:lpwstr>
  </property>
  <property fmtid="{D5CDD505-2E9C-101B-9397-08002B2CF9AE}" pid="22" name="x1ye=27">
    <vt:lpwstr>izmTKzJDtugodHc/hYH06YGpVlRDIYW2bQwFYENtE0eGHePbvrD6caVxrptafw/2bE53jadF35N4bBeGWUJPHUgzz29uEmpc54UeuN/x/U3wK12qV4PPvKVuPPkQ5mYMMMxNGYA2odA3YDvfTn/hqUJZO9mMNcqraniubC2B/7u0tz8V2QTKeJKxrk8H/fKN7DKurcOui2DkB9oAqr9lDVFBKLGIsHmLI2wX3PHDpxwqSA1XNn//fc/NbuMWngb</vt:lpwstr>
  </property>
  <property fmtid="{D5CDD505-2E9C-101B-9397-08002B2CF9AE}" pid="23" name="x1ye=28">
    <vt:lpwstr>AAA=</vt:lpwstr>
  </property>
  <property fmtid="{D5CDD505-2E9C-101B-9397-08002B2CF9AE}" pid="24" name="x1ye=3">
    <vt:lpwstr>Z4/9fxVVYVleCnPyb5nb474+1G5aNaglXEmRifcLF09Hx6+3Wu6dhvKROEXUJNQSKWxp6/vk60vAsUAH/beFTwTnKNUBNclW5f9mkjS2vG2rYwFy9eFJM2Dd1amfcmxwG4TTm+HfNf85VJ5cTdxg3a51ZXT3fQH5YN5jXv9HsEdsX7yCw3N6EqFCn6Cj7e7HblCRty95hJjxwXaN1rUPCG7wHeoZNyt/jsU2hlau5ntZBBGSMGu0MxE0GXEciNN</vt:lpwstr>
  </property>
  <property fmtid="{D5CDD505-2E9C-101B-9397-08002B2CF9AE}" pid="25" name="x1ye=4">
    <vt:lpwstr>Fhv8pOfCpd0onPrJzxksm1+nSpgd9x4k3ysKnnIjDl477mOG6E1dv+qqrFDjV6tTGl9f+OgKIWOVIYIGJq0zt8UJIDiVd5WPYUU7QwPZW12CkI/fvp/MwtHMEjO3JvlJyi09Q/GxYBaeP7Qpc8bHzN/GLag5SIe/JT21NqvxUQUH+d/U7TWZbwMCHyUWktc4te7KoIH3d07HZmpIeGwe8a32S3d7zvhMqbYnEnJoXzO0zuV9tpDZ1vkVU7r02oB</vt:lpwstr>
  </property>
  <property fmtid="{D5CDD505-2E9C-101B-9397-08002B2CF9AE}" pid="26" name="x1ye=5">
    <vt:lpwstr>xK64ePkEtrMejtTZ+6V+wX02ujRDmaWWnr/QYLrkr/qn5Bb2iI6GnRFVwUuTsdPU3sEQ9LyzpT+J0TREF6ORXMjoePUKC/MTuBZvA6n4gX4wYr4jxvQd45wSfoEB52Y3Kww/djRgUtGbP86wlOK4ylzTyghk7Bl3euHkugqDbJLjUQZpp8LLrUUtHZMs2JZn05YGX0loAxr5/enH6ha3Y2aOR0E1SuvwbZQmUhC99F9PmdIUR5EiCrK9SjUZ/y5</vt:lpwstr>
  </property>
  <property fmtid="{D5CDD505-2E9C-101B-9397-08002B2CF9AE}" pid="27" name="x1ye=6">
    <vt:lpwstr>AQz/kLdxi3ZmUAbvRvqLElEkLoIuCMFi/kt73JT2hxc5i36awbu8tb+dB8UtUO8G/V3P1LCmtxPOsQZaSXaPMCztHDL0sB0c4w9Ds3rc/sEvFWKYBw7Md+UR9n5ojStRKkVBn/rfCSmbGyJPHEnJGLxERb8rBqyVa2YKvkRhP/jVsDmi+EV3zqsi1/eQItt1f/UnkhSqORQbOTsJZJX9sZId0bwNLmBXft4Dulw+/0I2Tgume6+SlNQkQKqVu9p</vt:lpwstr>
  </property>
  <property fmtid="{D5CDD505-2E9C-101B-9397-08002B2CF9AE}" pid="28" name="x1ye=7">
    <vt:lpwstr>v+9VGuE9QO0RQBSS45pjQclHTgPlTDH+QBM8tv7M0RNbK+eRno4gALIc2FPD3Xdey6G55e52i7srXDPzQ6H/raQFfw1SDBo7hygf4fEbiAehsTDpmyaOCtZ17Qe8wP4qsPVfvaoi630jT6keDrCNnXvqQEMv8mK5hWOxunXhH6azUzZcRDeSKS3PkysOTiJTo8L2z4RPBN+/97IMoC2SqA4qn+gBoZzIBUbnR0OJqU77FQbpBlRpoCuZTpD+ZdQ</vt:lpwstr>
  </property>
  <property fmtid="{D5CDD505-2E9C-101B-9397-08002B2CF9AE}" pid="29" name="x1ye=8">
    <vt:lpwstr>eZrAdVKaTFUCkSfbg2U98eY70nEHXu3ItZSRLDHMkoj6resu75vocz4Q3OlMBPFmK3MBeCduqqf1Yqpp6lsl5l17zfg+eYewiEOXHTZI4tY77yqT4S/ZiLTaptdt+ksEeoKiPic8axwjtKiS+mI8TVBDEiXxDxM4TdT1WAMZLOKJuIe/9kO7v4J1DyYHH9t7LhL11YVfqpODKWc++6+L8XlIfM78eJucf2EpnCUQcn9X6y01tCdxhpMm6TEsO1q</vt:lpwstr>
  </property>
  <property fmtid="{D5CDD505-2E9C-101B-9397-08002B2CF9AE}" pid="30" name="x1ye=9">
    <vt:lpwstr>np084K81EYvh7AL8pZqFgwdBWWgxY4rCKA9eRwUB1nynkJW8NZO29lD+OCQ1Rtzoz7++CyQ/fpKAsEftTjDRrLzCIxYJdikLquTKO3d5Z039mdGw8jgYGBTeDdSECSvJpP0HeH8Hkzl+EbYzhKVPoA35qz/oWUcP1NkHpRVZdFBFWfejjSC5lob87si3uJ2B77FJ53C7FWC5FkNbydwFEw2wAyW7/uqo7/jIX6PLrDVRklcxA1MDHO77vwZSklW</vt:lpwstr>
  </property>
</Properties>
</file>